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D0808">
      <w:pPr>
        <w:spacing w:after="160"/>
        <w:rPr>
          <w:sz w:val="21"/>
          <w:szCs w:val="21"/>
          <w:u w:val="single"/>
        </w:rPr>
      </w:pPr>
      <w:r>
        <w:rPr>
          <w:rFonts w:ascii="Arial" w:hAnsi="Arial"/>
          <w:b/>
          <w:sz w:val="24"/>
        </w:rPr>
        <w:t>Chapter 1  Atomic Structure and the Periodic Table</w:t>
      </w:r>
      <w:r>
        <w:rPr>
          <w:rFonts w:ascii="Arial" w:hAnsi="Arial"/>
          <w:b/>
          <w:sz w:val="24"/>
        </w:rPr>
        <w:tab/>
      </w:r>
      <w:r>
        <w:rPr>
          <w:rFonts w:ascii="Arial" w:hAnsi="Arial"/>
          <w:b/>
          <w:sz w:val="24"/>
        </w:rPr>
        <w:t>name:</w:t>
      </w:r>
      <w:r>
        <w:rPr>
          <w:rFonts w:ascii="Arial" w:hAnsi="Arial"/>
          <w:b/>
          <w:sz w:val="24"/>
        </w:rPr>
        <w:tab/>
      </w:r>
      <w:r>
        <w:rPr>
          <w:rFonts w:ascii="Arial" w:hAnsi="Arial"/>
          <w:b/>
          <w:sz w:val="24"/>
          <w:u w:val="single"/>
        </w:rPr>
        <w:tab/>
      </w:r>
    </w:p>
    <w:p w14:paraId="2B6692D1">
      <w:pPr>
        <w:spacing w:before="60" w:after="60" w:line="240" w:lineRule="auto"/>
      </w:pPr>
      <w:r>
        <w:rPr>
          <w:rFonts w:ascii="霞鹜文楷 Medium" w:hAnsi="霞鹜文楷 Medium"/>
          <w:b/>
          <w:sz w:val="22"/>
        </w:rPr>
        <w:t>1. 了解亚原子粒子的基本性质（质子、中子、电子的电荷与位置）</w:t>
      </w:r>
    </w:p>
    <w:p w14:paraId="27622448">
      <w:pPr>
        <w:spacing w:before="60" w:after="60" w:line="240" w:lineRule="auto"/>
      </w:pPr>
      <w:r>
        <w:rPr>
          <w:rFonts w:ascii="霞鹜文楷 Medium" w:hAnsi="霞鹜文楷 Medium"/>
          <w:b/>
          <w:sz w:val="22"/>
        </w:rPr>
        <w:t>Proton: +1 charge, located in nucleus; Neutron: 0 charge, located in nucleus; Electron: −1 charge, located in shells</w:t>
      </w:r>
    </w:p>
    <w:p w14:paraId="5A160262">
      <w:pPr>
        <w:spacing w:before="60" w:after="60" w:line="240" w:lineRule="auto"/>
      </w:pPr>
      <w:r>
        <w:rPr>
          <w:rFonts w:ascii="霞鹜文楷 Medium" w:hAnsi="霞鹜文楷 Medium"/>
          <w:b/>
          <w:sz w:val="22"/>
        </w:rPr>
        <w:t>Atomic number (Z) = number of protons; Mass number (A) = protons + neutrons</w:t>
      </w:r>
    </w:p>
    <w:p w14:paraId="46EEF56B">
      <w:pPr>
        <w:spacing w:before="60" w:after="60" w:line="240" w:lineRule="auto"/>
      </w:pPr>
      <w:r>
        <w:rPr>
          <w:rFonts w:ascii="霞鹜文楷 Medium" w:hAnsi="霞鹜文楷 Medium"/>
          <w:b/>
          <w:sz w:val="22"/>
        </w:rPr>
        <w:t>Neutral atom: protons = electrons; Ion: protons ≠ electrons</w:t>
      </w:r>
    </w:p>
    <w:p/>
    <w:p w14:paraId="1B672884">
      <w:pPr>
        <w:tabs>
          <w:tab w:val="right" w:pos="9072"/>
        </w:tabs>
        <w:spacing w:before="80" w:after="40" w:line="240" w:lineRule="auto"/>
      </w:pPr>
      <w:r>
        <w:rPr>
          <w:rFonts w:ascii="Arial" w:hAnsi="Arial"/>
          <w:b w:val="0"/>
          <w:sz w:val="22"/>
        </w:rPr>
        <w:t>1. Which of the following correctly describes the location and charge of a proton?</w:t>
      </w:r>
      <w:r>
        <w:tab/>
      </w:r>
      <w:r>
        <w:rPr>
          <w:rFonts w:ascii="Arial" w:hAnsi="Arial"/>
          <w:b w:val="0"/>
          <w:sz w:val="22"/>
        </w:rPr>
        <w:t>（   ）</w:t>
      </w:r>
    </w:p>
    <w:p w14:paraId="2674C236">
      <w:pPr>
        <w:spacing w:before="0" w:after="20" w:line="240" w:lineRule="auto"/>
      </w:pPr>
      <w:r>
        <w:rPr>
          <w:rFonts w:ascii="Arial" w:hAnsi="Arial"/>
          <w:b w:val="0"/>
          <w:sz w:val="22"/>
        </w:rPr>
        <w:t>A  nucleus, +1</w:t>
      </w:r>
    </w:p>
    <w:p w14:paraId="2D7F9D03">
      <w:pPr>
        <w:spacing w:before="0" w:after="20" w:line="240" w:lineRule="auto"/>
      </w:pPr>
      <w:r>
        <w:rPr>
          <w:rFonts w:ascii="Arial" w:hAnsi="Arial"/>
          <w:b w:val="0"/>
          <w:sz w:val="22"/>
        </w:rPr>
        <w:t>B  nucleus, 0</w:t>
      </w:r>
    </w:p>
    <w:p w14:paraId="72006826">
      <w:pPr>
        <w:spacing w:before="0" w:after="20" w:line="240" w:lineRule="auto"/>
      </w:pPr>
      <w:r>
        <w:rPr>
          <w:rFonts w:ascii="Arial" w:hAnsi="Arial"/>
          <w:b w:val="0"/>
          <w:sz w:val="22"/>
        </w:rPr>
        <w:t>C  shell, +1</w:t>
      </w:r>
    </w:p>
    <w:p w14:paraId="13AB15D5">
      <w:pPr>
        <w:spacing w:before="0" w:after="20" w:line="240" w:lineRule="auto"/>
      </w:pPr>
      <w:r>
        <w:rPr>
          <w:rFonts w:ascii="Arial" w:hAnsi="Arial"/>
          <w:b w:val="0"/>
          <w:sz w:val="22"/>
        </w:rPr>
        <w:t>D  shell, −1</w:t>
      </w:r>
    </w:p>
    <w:p w14:paraId="1D5FEAA8">
      <w:pPr>
        <w:spacing w:before="0" w:after="0" w:line="240" w:lineRule="auto"/>
      </w:pPr>
    </w:p>
    <w:p w14:paraId="333D2179">
      <w:pPr>
        <w:tabs>
          <w:tab w:val="right" w:pos="9072"/>
        </w:tabs>
        <w:spacing w:before="80" w:after="40" w:line="240" w:lineRule="auto"/>
      </w:pPr>
      <w:r>
        <w:rPr>
          <w:rFonts w:ascii="Arial" w:hAnsi="Arial"/>
          <w:b w:val="0"/>
          <w:sz w:val="22"/>
        </w:rPr>
        <w:t>2. An atom of 31P contains</w:t>
      </w:r>
      <w:r>
        <w:tab/>
      </w:r>
      <w:r>
        <w:rPr>
          <w:rFonts w:ascii="Arial" w:hAnsi="Arial"/>
          <w:b w:val="0"/>
          <w:sz w:val="22"/>
        </w:rPr>
        <w:t>（   ）</w:t>
      </w:r>
    </w:p>
    <w:p w14:paraId="7EE98F26">
      <w:pPr>
        <w:spacing w:before="0" w:after="20" w:line="240" w:lineRule="auto"/>
      </w:pPr>
      <w:r>
        <w:rPr>
          <w:rFonts w:ascii="Arial" w:hAnsi="Arial"/>
          <w:b w:val="0"/>
          <w:sz w:val="22"/>
        </w:rPr>
        <w:t>A  15 protons, 15 neutrons, 15 electrons</w:t>
      </w:r>
    </w:p>
    <w:p w14:paraId="08700A8A">
      <w:pPr>
        <w:spacing w:before="0" w:after="20" w:line="240" w:lineRule="auto"/>
      </w:pPr>
      <w:r>
        <w:rPr>
          <w:rFonts w:ascii="Arial" w:hAnsi="Arial"/>
          <w:b w:val="0"/>
          <w:sz w:val="22"/>
        </w:rPr>
        <w:t>B  15 protons, 16 neutrons, 15 electrons</w:t>
      </w:r>
    </w:p>
    <w:p w14:paraId="5898FA7B">
      <w:pPr>
        <w:spacing w:before="0" w:after="20" w:line="240" w:lineRule="auto"/>
      </w:pPr>
      <w:r>
        <w:rPr>
          <w:rFonts w:ascii="Arial" w:hAnsi="Arial"/>
          <w:b w:val="0"/>
          <w:sz w:val="22"/>
        </w:rPr>
        <w:t>C  16 protons, 15 neutrons, 16 electrons</w:t>
      </w:r>
    </w:p>
    <w:p w14:paraId="5B812805">
      <w:pPr>
        <w:spacing w:before="0" w:after="20" w:line="240" w:lineRule="auto"/>
      </w:pPr>
      <w:r>
        <w:rPr>
          <w:rFonts w:ascii="Arial" w:hAnsi="Arial"/>
          <w:b w:val="0"/>
          <w:sz w:val="22"/>
        </w:rPr>
        <w:t>D  15 protons, 31 neutrons, 15 electrons</w:t>
      </w:r>
    </w:p>
    <w:p w14:paraId="60271F32">
      <w:pPr>
        <w:spacing w:before="0" w:after="0" w:line="240" w:lineRule="auto"/>
      </w:pPr>
    </w:p>
    <w:p w14:paraId="688D90C4">
      <w:pPr>
        <w:tabs>
          <w:tab w:val="right" w:pos="9072"/>
        </w:tabs>
        <w:spacing w:before="80" w:after="40" w:line="240" w:lineRule="auto"/>
      </w:pPr>
      <w:r>
        <w:rPr>
          <w:rFonts w:ascii="Arial" w:hAnsi="Arial"/>
          <w:b w:val="0"/>
          <w:sz w:val="22"/>
        </w:rPr>
        <w:t>3. An atom has 24 protons, 28 neutrons, and 21 electrons. Which is true?</w:t>
      </w:r>
      <w:r>
        <w:tab/>
      </w:r>
      <w:r>
        <w:rPr>
          <w:rFonts w:ascii="Arial" w:hAnsi="Arial"/>
          <w:b w:val="0"/>
          <w:sz w:val="22"/>
        </w:rPr>
        <w:t>（   ）</w:t>
      </w:r>
    </w:p>
    <w:p w14:paraId="683214D2">
      <w:pPr>
        <w:spacing w:before="0" w:after="20" w:line="240" w:lineRule="auto"/>
      </w:pPr>
      <w:r>
        <w:rPr>
          <w:rFonts w:ascii="Arial" w:hAnsi="Arial"/>
          <w:b w:val="0"/>
          <w:sz w:val="22"/>
        </w:rPr>
        <w:t>A  It is a neutral atom of Cr-52.</w:t>
      </w:r>
    </w:p>
    <w:p w14:paraId="3B215D32">
      <w:pPr>
        <w:spacing w:before="0" w:after="20" w:line="240" w:lineRule="auto"/>
      </w:pPr>
      <w:r>
        <w:rPr>
          <w:rFonts w:ascii="Arial" w:hAnsi="Arial"/>
          <w:b w:val="0"/>
          <w:sz w:val="22"/>
        </w:rPr>
        <w:t>B  It is a Cr³⁺ ion with mass number 52.</w:t>
      </w:r>
    </w:p>
    <w:p w14:paraId="1A9FA6E9">
      <w:pPr>
        <w:spacing w:before="0" w:after="20" w:line="240" w:lineRule="auto"/>
      </w:pPr>
      <w:r>
        <w:rPr>
          <w:rFonts w:ascii="Arial" w:hAnsi="Arial"/>
          <w:b w:val="0"/>
          <w:sz w:val="22"/>
        </w:rPr>
        <w:t>C  It is a Cr³⁺ ion with mass number 49.</w:t>
      </w:r>
    </w:p>
    <w:p w14:paraId="7AA1224A">
      <w:pPr>
        <w:spacing w:before="0" w:after="20" w:line="240" w:lineRule="auto"/>
      </w:pPr>
      <w:r>
        <w:rPr>
          <w:rFonts w:ascii="Arial" w:hAnsi="Arial"/>
          <w:b w:val="0"/>
          <w:sz w:val="22"/>
        </w:rPr>
        <w:t>D  It is an anion of chromium.</w:t>
      </w:r>
    </w:p>
    <w:p w14:paraId="1BED26CA">
      <w:pPr>
        <w:spacing w:before="0" w:after="0" w:line="240" w:lineRule="auto"/>
      </w:pPr>
    </w:p>
    <w:p w14:paraId="5B675DE8">
      <w:pPr>
        <w:tabs>
          <w:tab w:val="right" w:pos="9072"/>
        </w:tabs>
        <w:spacing w:before="80" w:after="40" w:line="240" w:lineRule="auto"/>
      </w:pPr>
      <w:r>
        <w:rPr>
          <w:rFonts w:ascii="Arial" w:hAnsi="Arial"/>
          <w:b w:val="0"/>
          <w:sz w:val="22"/>
        </w:rPr>
        <w:t>4.</w:t>
      </w:r>
      <w:r>
        <w:rPr>
          <w:rFonts w:ascii="Arial" w:hAnsi="Arial"/>
          <w:b w:val="0"/>
          <w:sz w:val="22"/>
        </w:rPr>
        <w:t xml:space="preserve"> Chromium-53 is an isotope of chromium.</w:t>
      </w:r>
    </w:p>
    <w:p w14:paraId="5B675DE8">
      <w:pPr>
        <w:tabs>
          <w:tab w:val="right" w:pos="9072"/>
        </w:tabs>
        <w:spacing w:before="80" w:after="40" w:line="240" w:lineRule="auto"/>
      </w:pPr>
      <w:r>
        <w:rPr>
          <w:rFonts w:ascii="Arial" w:hAnsi="Arial"/>
          <w:b w:val="0"/>
          <w:sz w:val="22"/>
        </w:rPr>
        <w:t>How many protons, neutrons and electrons does a neutral atom of this isotope have?	（   ）</w:t>
      </w:r>
    </w:p>
    <w:p w14:paraId="0E4E8775">
      <w:pPr>
        <w:spacing w:before="0" w:after="20" w:line="240" w:lineRule="auto"/>
      </w:pPr>
      <w:r>
        <w:rPr>
          <w:rFonts w:ascii="Arial" w:hAnsi="Arial"/>
          <w:b w:val="0"/>
          <w:sz w:val="22"/>
        </w:rPr>
        <w:t>A. 53 protons, 24 neutrons, 53 electrons</w:t>
      </w:r>
    </w:p>
    <w:p w14:paraId="0BB0AEA7">
      <w:pPr>
        <w:spacing w:before="0" w:after="20" w:line="240" w:lineRule="auto"/>
      </w:pPr>
      <w:r>
        <w:rPr>
          <w:rFonts w:ascii="Arial" w:hAnsi="Arial"/>
          <w:b w:val="0"/>
          <w:sz w:val="22"/>
        </w:rPr>
        <w:t>B. 24 protons, 53 neutrons, 24 electrons</w:t>
      </w:r>
    </w:p>
    <w:p w14:paraId="6377C18C">
      <w:pPr>
        <w:spacing w:before="0" w:after="20" w:line="240" w:lineRule="auto"/>
      </w:pPr>
      <w:r>
        <w:rPr>
          <w:rFonts w:ascii="Arial" w:hAnsi="Arial"/>
          <w:b w:val="0"/>
          <w:sz w:val="22"/>
        </w:rPr>
        <w:t>C. 26 protons, 24 neutrons, 24 electrons</w:t>
      </w:r>
    </w:p>
    <w:p w14:paraId="10D55769">
      <w:pPr>
        <w:spacing w:before="0" w:after="20" w:line="240" w:lineRule="auto"/>
      </w:pPr>
      <w:r>
        <w:rPr>
          <w:rFonts w:ascii="Arial" w:hAnsi="Arial"/>
          <w:b w:val="0"/>
          <w:sz w:val="22"/>
        </w:rPr>
        <w:t>D. 24 protons, 29 neutrons, 24 electrons</w:t>
      </w:r>
    </w:p>
    <w:p w14:paraId="39BD4243">
      <w:pPr>
        <w:spacing w:before="0" w:after="0" w:line="240" w:lineRule="auto"/>
      </w:pPr>
    </w:p>
    <w:p w14:paraId="28D64690">
      <w:pPr>
        <w:tabs>
          <w:tab w:val="right" w:pos="9072"/>
        </w:tabs>
        <w:spacing w:before="80" w:after="40" w:line="240" w:lineRule="auto"/>
      </w:pPr>
      <w:r>
        <w:rPr>
          <w:rFonts w:ascii="Arial" w:hAnsi="Arial"/>
          <w:b w:val="0"/>
          <w:sz w:val="22"/>
        </w:rPr>
        <w:t>5. What is the correct number of subatomic particles in a phosphide ion, P³⁻?</w:t>
      </w:r>
      <w:r>
        <w:tab/>
      </w:r>
      <w:r>
        <w:rPr>
          <w:rFonts w:ascii="Arial" w:hAnsi="Arial"/>
          <w:b w:val="0"/>
          <w:sz w:val="22"/>
        </w:rPr>
        <w:t>（   ）</w:t>
      </w:r>
    </w:p>
    <w:p w14:paraId="059FD544">
      <w:pPr>
        <w:spacing w:before="0" w:after="20" w:line="240" w:lineRule="auto"/>
      </w:pPr>
      <w:r>
        <w:rPr>
          <w:rFonts w:ascii="Arial" w:hAnsi="Arial"/>
          <w:b w:val="0"/>
          <w:sz w:val="22"/>
        </w:rPr>
        <w:t>A. 15 protons, 16 neutrons, 18 electrons</w:t>
      </w:r>
    </w:p>
    <w:p w14:paraId="195756D7">
      <w:pPr>
        <w:spacing w:before="0" w:after="20" w:line="240" w:lineRule="auto"/>
      </w:pPr>
      <w:r>
        <w:rPr>
          <w:rFonts w:ascii="Arial" w:hAnsi="Arial"/>
          <w:b w:val="0"/>
          <w:sz w:val="22"/>
        </w:rPr>
        <w:t>B. 15 protons, 16 neutrons, 15 electrons</w:t>
      </w:r>
    </w:p>
    <w:p w14:paraId="51D88B5D">
      <w:pPr>
        <w:spacing w:before="0" w:after="20" w:line="240" w:lineRule="auto"/>
      </w:pPr>
      <w:r>
        <w:rPr>
          <w:rFonts w:ascii="Arial" w:hAnsi="Arial"/>
          <w:b w:val="0"/>
          <w:sz w:val="22"/>
        </w:rPr>
        <w:t>C. 16 protons, 15 neutrons, 18 electrons</w:t>
      </w:r>
    </w:p>
    <w:p w14:paraId="1496A04A">
      <w:pPr>
        <w:spacing w:before="0" w:after="20" w:line="240" w:lineRule="auto"/>
      </w:pPr>
      <w:r>
        <w:rPr>
          <w:rFonts w:ascii="Arial" w:hAnsi="Arial"/>
          <w:b w:val="0"/>
          <w:sz w:val="22"/>
        </w:rPr>
        <w:t>D. 15 protons, 16 neutrons, 12 electrons</w:t>
      </w:r>
    </w:p>
    <w:p w14:paraId="70C22529">
      <w:pPr>
        <w:spacing w:before="0" w:after="0" w:line="240" w:lineRule="auto"/>
      </w:pPr>
    </w:p>
    <w:p w14:paraId="6B3AD0B1">
      <w:pPr>
        <w:spacing w:before="0" w:after="0" w:line="240" w:lineRule="auto"/>
      </w:pPr>
    </w:p>
    <w:p w14:paraId="69627B0B">
      <w:pPr>
        <w:spacing w:before="0" w:after="0" w:line="240" w:lineRule="auto"/>
      </w:pPr>
    </w:p>
    <w:p w14:paraId="5720C7A5">
      <w:pPr>
        <w:spacing w:before="0" w:after="0" w:line="240" w:lineRule="auto"/>
      </w:pPr>
    </w:p>
    <w:p w14:paraId="2D6BB94C">
      <w:pPr>
        <w:spacing w:before="0" w:after="0" w:line="240" w:lineRule="auto"/>
      </w:pPr>
      <w:bookmarkStart w:id="0" w:name="_GoBack"/>
      <w:bookmarkEnd w:id="0"/>
    </w:p>
    <w:p w14:paraId="4342802B">
      <w:pPr>
        <w:tabs>
          <w:tab w:val="right" w:pos="9072"/>
        </w:tabs>
        <w:spacing w:before="80" w:after="40" w:line="240" w:lineRule="auto"/>
        <w:rPr>
          <w:rFonts w:ascii="Arial" w:hAnsi="Arial" w:eastAsia="Arial"/>
          <w:b w:val="0"/>
          <w:sz w:val="22"/>
        </w:rPr>
      </w:pPr>
      <w:r>
        <w:rPr>
          <w:rFonts w:ascii="Arial" w:hAnsi="Arial"/>
          <w:b w:val="0"/>
          <w:sz w:val="22"/>
        </w:rPr>
        <w:t>6. Three ions of different elements are shown above. Which of the following statements is/are correct?</w:t>
      </w:r>
      <w:r>
        <w:rPr>
          <w:rFonts w:ascii="Arial" w:hAnsi="Arial"/>
          <w:b w:val="0"/>
          <w:sz w:val="22"/>
        </w:rPr>
        <w:tab/>
      </w:r>
      <w:r>
        <w:rPr>
          <w:rFonts w:ascii="Arial" w:hAnsi="Arial"/>
          <w:b w:val="0"/>
          <w:sz w:val="22"/>
        </w:rPr>
        <w:t>（   ）</w:t>
      </w:r>
    </w:p>
    <w:p w14:paraId="563FFD14">
      <w:pPr>
        <w:tabs>
          <w:tab w:val="right" w:pos="9072"/>
        </w:tabs>
        <w:spacing w:before="80" w:after="40" w:line="240" w:lineRule="auto"/>
        <w:rPr>
          <w:rFonts w:ascii="Arial" w:hAnsi="Arial" w:eastAsia="Arial"/>
          <w:b w:val="0"/>
          <w:sz w:val="22"/>
        </w:rPr>
      </w:pPr>
      <w:r>
        <w:rPr>
          <w:rFonts w:ascii="Arial" w:hAnsi="Arial"/>
          <w:b w:val="0"/>
          <w:sz w:val="22"/>
        </w:rPr>
        <w:t xml:space="preserve">I. All three ions have the same number of electrons. </w:t>
      </w:r>
    </w:p>
    <w:p w14:paraId="2E00CC5F">
      <w:pPr>
        <w:tabs>
          <w:tab w:val="right" w:pos="9072"/>
        </w:tabs>
        <w:spacing w:before="80" w:after="40" w:line="240" w:lineRule="auto"/>
        <w:rPr>
          <w:rFonts w:ascii="Arial" w:hAnsi="Arial" w:eastAsia="Arial"/>
          <w:b w:val="0"/>
          <w:sz w:val="22"/>
        </w:rPr>
      </w:pPr>
      <w:r>
        <w:rPr>
          <w:rFonts w:ascii="Arial" w:hAnsi="Arial"/>
          <w:b w:val="0"/>
          <w:sz w:val="22"/>
        </w:rPr>
        <w:t xml:space="preserve">II. None of the ions have the same number of neutrons as each other. </w:t>
      </w:r>
    </w:p>
    <w:p w14:paraId="205E75EC">
      <w:pPr>
        <w:tabs>
          <w:tab w:val="right" w:pos="9072"/>
        </w:tabs>
        <w:spacing w:before="80" w:after="40" w:line="240" w:lineRule="auto"/>
      </w:pPr>
      <w:r>
        <w:rPr>
          <w:rFonts w:ascii="Arial" w:hAnsi="Arial"/>
          <w:b w:val="0"/>
          <w:sz w:val="22"/>
        </w:rPr>
        <w:t>III. Cl⁻ and K⁺ have the same total number of subatomic particles.</w:t>
      </w:r>
      <w:r>
        <w:tab/>
      </w:r>
    </w:p>
    <w:p w14:paraId="663673E2">
      <w:pPr>
        <w:spacing w:before="0" w:after="20" w:line="240" w:lineRule="auto"/>
      </w:pPr>
      <w:r>
        <w:rPr>
          <w:rFonts w:ascii="Arial" w:hAnsi="Arial"/>
          <w:b w:val="0"/>
          <w:sz w:val="22"/>
        </w:rPr>
        <w:t>A. Option A</w:t>
      </w:r>
    </w:p>
    <w:p w14:paraId="09AE9886">
      <w:pPr>
        <w:spacing w:before="0" w:after="20" w:line="240" w:lineRule="auto"/>
      </w:pPr>
      <w:r>
        <w:rPr>
          <w:rFonts w:ascii="Arial" w:hAnsi="Arial"/>
          <w:b w:val="0"/>
          <w:sz w:val="22"/>
        </w:rPr>
        <w:t>B. Option B</w:t>
      </w:r>
    </w:p>
    <w:p w14:paraId="4FF7BF04">
      <w:pPr>
        <w:spacing w:before="0" w:after="20" w:line="240" w:lineRule="auto"/>
      </w:pPr>
      <w:r>
        <w:rPr>
          <w:rFonts w:ascii="Arial" w:hAnsi="Arial"/>
          <w:b w:val="0"/>
          <w:sz w:val="22"/>
        </w:rPr>
        <w:t>C. Option C</w:t>
      </w:r>
    </w:p>
    <w:p w14:paraId="3E622D19">
      <w:pPr>
        <w:spacing w:before="0" w:after="20" w:line="240" w:lineRule="auto"/>
      </w:pPr>
      <w:r>
        <w:rPr>
          <w:rFonts w:ascii="Arial" w:hAnsi="Arial"/>
          <w:b w:val="0"/>
          <w:sz w:val="22"/>
        </w:rPr>
        <w:t>D. Option D</w:t>
      </w:r>
    </w:p>
    <w:p w14:paraId="0543AA70">
      <w:pPr>
        <w:spacing w:before="0" w:after="0" w:line="240" w:lineRule="auto"/>
      </w:pPr>
    </w:p>
    <w:p w14:paraId="2894FECE">
      <w:pPr>
        <w:spacing w:before="60" w:after="60" w:line="240" w:lineRule="auto"/>
      </w:pPr>
      <w:r>
        <w:rPr>
          <w:rFonts w:ascii="霞鹜文楷 Medium" w:hAnsi="霞鹜文楷 Medium"/>
          <w:b/>
          <w:sz w:val="22"/>
        </w:rPr>
        <w:t>2. 掌握同位素的概念、表示方法及平均相对原子质量的计算</w:t>
      </w:r>
    </w:p>
    <w:p w14:paraId="1AA98646">
      <w:pPr>
        <w:spacing w:before="60" w:after="60" w:line="240" w:lineRule="auto"/>
      </w:pPr>
      <w:r>
        <w:rPr>
          <w:rFonts w:ascii="霞鹜文楷 Medium" w:hAnsi="霞鹜文楷 Medium"/>
          <w:b/>
          <w:sz w:val="22"/>
        </w:rPr>
        <w:t>Isotopes: atoms of the same element (same Z) with different numbers of neutrons (different A)</w:t>
      </w:r>
    </w:p>
    <w:p w14:paraId="281C0B05">
      <w:pPr>
        <w:spacing w:before="60" w:after="60" w:line="240" w:lineRule="auto"/>
      </w:pPr>
      <w:r>
        <w:rPr>
          <w:rFonts w:ascii="霞鹜文楷 Medium" w:hAnsi="霞鹜文楷 Medium"/>
          <w:b/>
          <w:sz w:val="22"/>
        </w:rPr>
        <w:t>Isotopes have identical chemical properties (same electron configuration) but different physical properties (different mass)</w:t>
      </w:r>
    </w:p>
    <w:p w14:paraId="2E953084">
      <w:pPr>
        <w:spacing w:before="60" w:after="60" w:line="240" w:lineRule="auto"/>
      </w:pPr>
      <w:r>
        <w:rPr>
          <w:rFonts w:ascii="霞鹜文楷 Medium" w:hAnsi="霞鹜文楷 Medium"/>
          <w:b/>
          <w:sz w:val="22"/>
        </w:rPr>
        <w:t>Average atomic mass = Σ(isotope mass × fractional abundance)</w:t>
      </w:r>
    </w:p>
    <w:p/>
    <w:p w14:paraId="5627F135">
      <w:pPr>
        <w:tabs>
          <w:tab w:val="right" w:pos="9072"/>
        </w:tabs>
        <w:spacing w:before="80" w:after="40" w:line="240" w:lineRule="auto"/>
      </w:pPr>
      <w:r>
        <w:rPr>
          <w:rFonts w:ascii="Arial" w:hAnsi="Arial"/>
          <w:b w:val="0"/>
          <w:sz w:val="22"/>
        </w:rPr>
        <w:t>1. Which of the following pairs represent isotopes of the same element?</w:t>
      </w:r>
      <w:r>
        <w:tab/>
      </w:r>
      <w:r>
        <w:rPr>
          <w:rFonts w:ascii="Arial" w:hAnsi="Arial"/>
          <w:b w:val="0"/>
          <w:sz w:val="22"/>
        </w:rPr>
        <w:t>（   ）</w:t>
      </w:r>
    </w:p>
    <w:p w14:paraId="02BEBD88">
      <w:pPr>
        <w:spacing w:before="0" w:after="20" w:line="240" w:lineRule="auto"/>
      </w:pPr>
      <w:r>
        <w:rPr>
          <w:rFonts w:ascii="Arial" w:hAnsi="Arial"/>
          <w:b w:val="0"/>
          <w:sz w:val="22"/>
        </w:rPr>
        <w:t>A  ¹⁴C and ¹⁴N</w:t>
      </w:r>
    </w:p>
    <w:p w14:paraId="4376798B">
      <w:pPr>
        <w:spacing w:before="0" w:after="20" w:line="240" w:lineRule="auto"/>
      </w:pPr>
      <w:r>
        <w:rPr>
          <w:rFonts w:ascii="Arial" w:hAnsi="Arial"/>
          <w:b w:val="0"/>
          <w:sz w:val="22"/>
        </w:rPr>
        <w:t>B  ⁴⁰Ar and ⁴⁰K</w:t>
      </w:r>
    </w:p>
    <w:p w14:paraId="1BC8B365">
      <w:pPr>
        <w:spacing w:before="0" w:after="20" w:line="240" w:lineRule="auto"/>
      </w:pPr>
      <w:r>
        <w:rPr>
          <w:rFonts w:ascii="Arial" w:hAnsi="Arial"/>
          <w:b w:val="0"/>
          <w:sz w:val="22"/>
        </w:rPr>
        <w:t>C  ³⁵Cl and ³⁷Cl</w:t>
      </w:r>
    </w:p>
    <w:p w14:paraId="547832CA">
      <w:pPr>
        <w:spacing w:before="0" w:after="20" w:line="240" w:lineRule="auto"/>
      </w:pPr>
      <w:r>
        <w:rPr>
          <w:rFonts w:ascii="Arial" w:hAnsi="Arial"/>
          <w:b w:val="0"/>
          <w:sz w:val="22"/>
        </w:rPr>
        <w:t>D  ²³Na and ²⁴Mg</w:t>
      </w:r>
    </w:p>
    <w:p w14:paraId="101D693E">
      <w:pPr>
        <w:spacing w:before="0" w:after="0" w:line="240" w:lineRule="auto"/>
      </w:pPr>
    </w:p>
    <w:p w14:paraId="6BCD6184">
      <w:pPr>
        <w:tabs>
          <w:tab w:val="right" w:pos="9072"/>
        </w:tabs>
        <w:spacing w:before="80" w:after="40" w:line="240" w:lineRule="auto"/>
      </w:pPr>
      <w:r>
        <w:rPr>
          <w:rFonts w:ascii="Arial" w:hAnsi="Arial"/>
          <w:b w:val="0"/>
          <w:sz w:val="22"/>
        </w:rPr>
        <w:t>2.</w:t>
      </w:r>
      <w:r>
        <w:rPr>
          <w:rFonts w:ascii="Arial" w:hAnsi="Arial"/>
          <w:b w:val="0"/>
          <w:sz w:val="22"/>
        </w:rPr>
        <w:t xml:space="preserve"> The mass spectrum of silicon shows peaks at m/z = 28 (92.2%), 29 (4.7%), and 30 (3.1%).</w:t>
      </w:r>
    </w:p>
    <w:p w14:paraId="6BCD6184">
      <w:pPr>
        <w:tabs>
          <w:tab w:val="right" w:pos="9072"/>
        </w:tabs>
        <w:spacing w:before="80" w:after="40" w:line="240" w:lineRule="auto"/>
      </w:pPr>
      <w:r>
        <w:rPr>
          <w:rFonts w:ascii="Arial" w:hAnsi="Arial"/>
          <w:b w:val="0"/>
          <w:sz w:val="22"/>
        </w:rPr>
        <w:t>What is the average atomic mass?	（   ）</w:t>
      </w:r>
    </w:p>
    <w:p w14:paraId="0864C2A9">
      <w:r>
        <w:drawing>
          <wp:inline distT="0" distB="0" distL="114300" distR="114300">
            <wp:extent cx="3779520" cy="2454275"/>
            <wp:effectExtent l="0" t="0" r="1143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80000" cy="2454411"/>
                    </a:xfrm>
                    <a:prstGeom prst="rect">
                      <a:avLst/>
                    </a:prstGeom>
                  </pic:spPr>
                </pic:pic>
              </a:graphicData>
            </a:graphic>
          </wp:inline>
        </w:drawing>
      </w:r>
    </w:p>
    <w:p w14:paraId="27460FEF">
      <w:pPr>
        <w:spacing w:before="20" w:after="120"/>
      </w:pPr>
      <w:r>
        <w:rPr>
          <w:rFonts w:ascii="霞鹜文楷 Medium" w:hAnsi="霞鹜文楷 Medium"/>
          <w:b/>
          <w:sz w:val="18"/>
        </w:rPr>
        <w:t>图 C₁-1：硅的质谱图（对应第 2 考点 MCQ2）</w:t>
      </w:r>
    </w:p>
    <w:p w14:paraId="61EFB42B">
      <w:pPr>
        <w:spacing w:before="0" w:after="20" w:line="240" w:lineRule="auto"/>
      </w:pPr>
      <w:r>
        <w:rPr>
          <w:rFonts w:ascii="Arial" w:hAnsi="Arial"/>
          <w:b w:val="0"/>
          <w:sz w:val="22"/>
        </w:rPr>
        <w:t>A  28.0 amu</w:t>
      </w:r>
    </w:p>
    <w:p w14:paraId="118734B4">
      <w:pPr>
        <w:spacing w:before="0" w:after="20" w:line="240" w:lineRule="auto"/>
      </w:pPr>
      <w:r>
        <w:rPr>
          <w:rFonts w:ascii="Arial" w:hAnsi="Arial"/>
          <w:b w:val="0"/>
          <w:sz w:val="22"/>
        </w:rPr>
        <w:t>B  28.1 amu</w:t>
      </w:r>
    </w:p>
    <w:p w14:paraId="71A14268">
      <w:pPr>
        <w:spacing w:before="0" w:after="20" w:line="240" w:lineRule="auto"/>
      </w:pPr>
      <w:r>
        <w:rPr>
          <w:rFonts w:ascii="Arial" w:hAnsi="Arial"/>
          <w:b w:val="0"/>
          <w:sz w:val="22"/>
        </w:rPr>
        <w:t>C  29.0 amu</w:t>
      </w:r>
    </w:p>
    <w:p w14:paraId="2408728F">
      <w:pPr>
        <w:spacing w:before="0" w:after="20" w:line="240" w:lineRule="auto"/>
      </w:pPr>
      <w:r>
        <w:rPr>
          <w:rFonts w:ascii="Arial" w:hAnsi="Arial"/>
          <w:b w:val="0"/>
          <w:sz w:val="22"/>
        </w:rPr>
        <w:t>D  29.5 amu</w:t>
      </w:r>
    </w:p>
    <w:p w14:paraId="5036F21E">
      <w:pPr>
        <w:spacing w:before="0" w:after="0" w:line="240" w:lineRule="auto"/>
      </w:pPr>
    </w:p>
    <w:p w14:paraId="05295B4F">
      <w:pPr>
        <w:tabs>
          <w:tab w:val="right" w:pos="9072"/>
        </w:tabs>
        <w:spacing w:before="80" w:after="40" w:line="240" w:lineRule="auto"/>
      </w:pPr>
      <w:r>
        <w:rPr>
          <w:rFonts w:ascii="Arial" w:hAnsi="Arial"/>
          <w:b w:val="0"/>
          <w:sz w:val="22"/>
        </w:rPr>
        <w:t>3. The mass spectrum of Br shows two peaks of nearly equal intensity at m/z = 79 and 81. This means:</w:t>
      </w:r>
      <w:r>
        <w:tab/>
      </w:r>
      <w:r>
        <w:rPr>
          <w:rFonts w:ascii="Arial" w:hAnsi="Arial"/>
          <w:b w:val="0"/>
          <w:sz w:val="22"/>
        </w:rPr>
        <w:t>（   ）</w:t>
      </w:r>
    </w:p>
    <w:p w14:paraId="158844BF">
      <w:r>
        <w:drawing>
          <wp:inline distT="0" distB="0" distL="114300" distR="114300">
            <wp:extent cx="3779520" cy="1686560"/>
            <wp:effectExtent l="0" t="0" r="1143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780000" cy="1687119"/>
                    </a:xfrm>
                    <a:prstGeom prst="rect">
                      <a:avLst/>
                    </a:prstGeom>
                  </pic:spPr>
                </pic:pic>
              </a:graphicData>
            </a:graphic>
          </wp:inline>
        </w:drawing>
      </w:r>
    </w:p>
    <w:p w14:paraId="6A840414">
      <w:pPr>
        <w:spacing w:before="20" w:after="120"/>
      </w:pPr>
      <w:r>
        <w:rPr>
          <w:rFonts w:ascii="霞鹜文楷 Medium" w:hAnsi="霞鹜文楷 Medium"/>
          <w:b/>
          <w:sz w:val="18"/>
        </w:rPr>
        <w:t>图 C₁-2：溴的质谱图（对应第 2 考点 MCQ3）</w:t>
      </w:r>
    </w:p>
    <w:p w14:paraId="48222420">
      <w:pPr>
        <w:spacing w:before="0" w:after="20" w:line="240" w:lineRule="auto"/>
      </w:pPr>
      <w:r>
        <w:rPr>
          <w:rFonts w:ascii="Arial" w:hAnsi="Arial"/>
          <w:b w:val="0"/>
          <w:sz w:val="22"/>
        </w:rPr>
        <w:t>A  bromine has equal protons and neutrons.</w:t>
      </w:r>
    </w:p>
    <w:p w14:paraId="0FFB03FE">
      <w:pPr>
        <w:spacing w:before="0" w:after="20" w:line="240" w:lineRule="auto"/>
      </w:pPr>
      <w:r>
        <w:rPr>
          <w:rFonts w:ascii="Arial" w:hAnsi="Arial"/>
          <w:b w:val="0"/>
          <w:sz w:val="22"/>
        </w:rPr>
        <w:t>B  ⁷⁹Br and ⁸¹Br have ~equal natural abundance.</w:t>
      </w:r>
    </w:p>
    <w:p w14:paraId="4BC19580">
      <w:pPr>
        <w:spacing w:before="0" w:after="20" w:line="240" w:lineRule="auto"/>
      </w:pPr>
      <w:r>
        <w:rPr>
          <w:rFonts w:ascii="Arial" w:hAnsi="Arial"/>
          <w:b w:val="0"/>
          <w:sz w:val="22"/>
        </w:rPr>
        <w:t>C  bromine exists as a diatomic molecule.</w:t>
      </w:r>
    </w:p>
    <w:p w14:paraId="784EE088">
      <w:pPr>
        <w:spacing w:before="0" w:after="20" w:line="240" w:lineRule="auto"/>
      </w:pPr>
      <w:r>
        <w:rPr>
          <w:rFonts w:ascii="Arial" w:hAnsi="Arial"/>
          <w:b w:val="0"/>
          <w:sz w:val="22"/>
        </w:rPr>
        <w:t>D  bromine has two different IE values.</w:t>
      </w:r>
    </w:p>
    <w:p w14:paraId="3F7C70E4">
      <w:pPr>
        <w:spacing w:before="0" w:after="0" w:line="240" w:lineRule="auto"/>
      </w:pPr>
    </w:p>
    <w:p w14:paraId="7A663F28">
      <w:pPr>
        <w:tabs>
          <w:tab w:val="right" w:pos="9072"/>
        </w:tabs>
        <w:spacing w:before="80" w:after="40" w:line="240" w:lineRule="auto"/>
      </w:pPr>
      <w:r>
        <w:rPr>
          <w:rFonts w:ascii="Arial" w:hAnsi="Arial"/>
          <w:b w:val="0"/>
          <w:sz w:val="22"/>
        </w:rPr>
        <w:t>4.</w:t>
      </w:r>
      <w:r>
        <w:rPr>
          <w:rFonts w:ascii="Arial" w:hAnsi="Arial"/>
          <w:b w:val="0"/>
          <w:sz w:val="22"/>
        </w:rPr>
        <w:t xml:space="preserve"> An element consists of two isotopes ⁶⁹X and ⁷¹X, whose abundances are 60% and 40% respectively.</w:t>
      </w:r>
    </w:p>
    <w:p w14:paraId="7A663F28">
      <w:pPr>
        <w:tabs>
          <w:tab w:val="right" w:pos="9072"/>
        </w:tabs>
        <w:spacing w:before="80" w:after="40" w:line="240" w:lineRule="auto"/>
      </w:pPr>
      <w:r>
        <w:rPr>
          <w:rFonts w:ascii="Arial" w:hAnsi="Arial"/>
          <w:b w:val="0"/>
          <w:sz w:val="22"/>
        </w:rPr>
        <w:t>What is the relative atomic mass of element X?	（   ）</w:t>
      </w:r>
    </w:p>
    <w:p w14:paraId="16A46D5A">
      <w:pPr>
        <w:spacing w:before="0" w:after="20" w:line="240" w:lineRule="auto"/>
      </w:pPr>
      <w:r>
        <w:rPr>
          <w:rFonts w:ascii="Arial" w:hAnsi="Arial"/>
          <w:b w:val="0"/>
          <w:sz w:val="22"/>
        </w:rPr>
        <w:t>A. Option A</w:t>
      </w:r>
    </w:p>
    <w:p w14:paraId="6930CEFE">
      <w:pPr>
        <w:spacing w:before="0" w:after="20" w:line="240" w:lineRule="auto"/>
      </w:pPr>
      <w:r>
        <w:rPr>
          <w:rFonts w:ascii="Arial" w:hAnsi="Arial"/>
          <w:b w:val="0"/>
          <w:sz w:val="22"/>
        </w:rPr>
        <w:t>B. Option B</w:t>
      </w:r>
    </w:p>
    <w:p w14:paraId="2DFC08C3">
      <w:pPr>
        <w:spacing w:before="0" w:after="20" w:line="240" w:lineRule="auto"/>
      </w:pPr>
      <w:r>
        <w:rPr>
          <w:rFonts w:ascii="Arial" w:hAnsi="Arial"/>
          <w:b w:val="0"/>
          <w:sz w:val="22"/>
        </w:rPr>
        <w:t>C. Option C</w:t>
      </w:r>
    </w:p>
    <w:p w14:paraId="0ADE3E7D">
      <w:pPr>
        <w:spacing w:before="0" w:after="20" w:line="240" w:lineRule="auto"/>
      </w:pPr>
      <w:r>
        <w:rPr>
          <w:rFonts w:ascii="Arial" w:hAnsi="Arial"/>
          <w:b w:val="0"/>
          <w:sz w:val="22"/>
        </w:rPr>
        <w:t>D. Option D</w:t>
      </w:r>
    </w:p>
    <w:p w14:paraId="58398B7C">
      <w:pPr>
        <w:spacing w:before="0" w:after="0" w:line="240" w:lineRule="auto"/>
      </w:pPr>
    </w:p>
    <w:p w14:paraId="74AF6674">
      <w:pPr>
        <w:tabs>
          <w:tab w:val="right" w:pos="9072"/>
        </w:tabs>
        <w:spacing w:before="80" w:after="40" w:line="240" w:lineRule="auto"/>
      </w:pPr>
      <w:r>
        <w:rPr>
          <w:rFonts w:ascii="Arial" w:hAnsi="Arial"/>
          <w:b w:val="0"/>
          <w:sz w:val="22"/>
        </w:rPr>
        <w:t>5. The mass spectrum of element X is shown above. Which of the following is true?</w:t>
      </w:r>
      <w:r>
        <w:tab/>
      </w:r>
      <w:r>
        <w:rPr>
          <w:rFonts w:ascii="Arial" w:hAnsi="Arial"/>
          <w:b w:val="0"/>
          <w:sz w:val="22"/>
        </w:rPr>
        <w:t>（   ）</w:t>
      </w:r>
    </w:p>
    <w:p w14:paraId="1D3D0EFB">
      <w:pPr>
        <w:spacing w:before="0" w:after="20" w:line="240" w:lineRule="auto"/>
      </w:pPr>
      <w:r>
        <w:rPr>
          <w:rFonts w:ascii="Arial" w:hAnsi="Arial"/>
          <w:b w:val="0"/>
          <w:sz w:val="22"/>
        </w:rPr>
        <w:t>A. Element X is germanium.</w:t>
      </w:r>
    </w:p>
    <w:p w14:paraId="64855CFA">
      <w:pPr>
        <w:spacing w:before="0" w:after="20" w:line="240" w:lineRule="auto"/>
      </w:pPr>
      <w:r>
        <w:rPr>
          <w:rFonts w:ascii="Arial" w:hAnsi="Arial"/>
          <w:b w:val="0"/>
          <w:sz w:val="22"/>
        </w:rPr>
        <w:t>B. X has a relative atomic mass between 71 and 72.</w:t>
      </w:r>
    </w:p>
    <w:p w14:paraId="714FE98F">
      <w:pPr>
        <w:spacing w:before="0" w:after="20" w:line="240" w:lineRule="auto"/>
      </w:pPr>
      <w:r>
        <w:rPr>
          <w:rFonts w:ascii="Arial" w:hAnsi="Arial"/>
          <w:b w:val="0"/>
          <w:sz w:val="22"/>
        </w:rPr>
        <w:t>C. The most abundant isotope of X contains a total of 71 protons and neutrons.</w:t>
      </w:r>
    </w:p>
    <w:p w14:paraId="5CBD9CF1">
      <w:pPr>
        <w:spacing w:before="0" w:after="20" w:line="240" w:lineRule="auto"/>
      </w:pPr>
      <w:r>
        <w:rPr>
          <w:rFonts w:ascii="Arial" w:hAnsi="Arial"/>
          <w:b w:val="0"/>
          <w:sz w:val="22"/>
        </w:rPr>
        <w:t>D. The spectrum shows the abundance of the isotope ⁷²X is greater than the abundance of the ⁷⁰X.</w:t>
      </w:r>
    </w:p>
    <w:p w14:paraId="1F53806C">
      <w:pPr>
        <w:spacing w:before="0" w:after="0" w:line="240" w:lineRule="auto"/>
      </w:pPr>
    </w:p>
    <w:p w14:paraId="039EC967">
      <w:pPr>
        <w:tabs>
          <w:tab w:val="right" w:pos="9072"/>
        </w:tabs>
        <w:spacing w:before="80" w:after="40" w:line="240" w:lineRule="auto"/>
      </w:pPr>
      <w:r>
        <w:rPr>
          <w:rFonts w:ascii="Arial" w:hAnsi="Arial"/>
          <w:b w:val="0"/>
          <w:sz w:val="22"/>
        </w:rPr>
        <w:t>6.</w:t>
      </w:r>
      <w:r>
        <w:rPr>
          <w:rFonts w:ascii="Arial" w:hAnsi="Arial"/>
          <w:b w:val="0"/>
          <w:sz w:val="22"/>
        </w:rPr>
        <w:t xml:space="preserve"> Element Z has three isotopes: ⁷⁰Z, ⁷²Z and ⁷⁴Z.</w:t>
      </w:r>
    </w:p>
    <w:p w14:paraId="039EC967">
      <w:pPr>
        <w:tabs>
          <w:tab w:val="right" w:pos="9072"/>
        </w:tabs>
        <w:spacing w:before="80" w:after="40" w:line="240" w:lineRule="auto"/>
      </w:pPr>
      <w:r>
        <w:rPr>
          <w:rFonts w:ascii="Arial" w:hAnsi="Arial"/>
          <w:b w:val="0"/>
          <w:sz w:val="22"/>
        </w:rPr>
        <w:t>They occur naturally with abundances of 24.4%, 32.4% and 43.2%, respectively.</w:t>
      </w:r>
    </w:p>
    <w:p w14:paraId="039EC967">
      <w:pPr>
        <w:tabs>
          <w:tab w:val="right" w:pos="9072"/>
        </w:tabs>
        <w:spacing w:before="80" w:after="40" w:line="240" w:lineRule="auto"/>
      </w:pPr>
      <w:r>
        <w:rPr>
          <w:rFonts w:ascii="Arial" w:hAnsi="Arial"/>
          <w:b w:val="0"/>
          <w:sz w:val="22"/>
        </w:rPr>
        <w:t>What is the average atomic mass of element Z?	（   ）</w:t>
      </w:r>
    </w:p>
    <w:p w14:paraId="38CCFD63">
      <w:pPr>
        <w:spacing w:before="0" w:after="20" w:line="240" w:lineRule="auto"/>
      </w:pPr>
      <w:r>
        <w:rPr>
          <w:rFonts w:ascii="Arial" w:hAnsi="Arial"/>
          <w:b w:val="0"/>
          <w:sz w:val="22"/>
        </w:rPr>
        <w:t>A. Option A</w:t>
      </w:r>
    </w:p>
    <w:p w14:paraId="43C9A21C">
      <w:pPr>
        <w:spacing w:before="0" w:after="20" w:line="240" w:lineRule="auto"/>
      </w:pPr>
      <w:r>
        <w:rPr>
          <w:rFonts w:ascii="Arial" w:hAnsi="Arial"/>
          <w:b w:val="0"/>
          <w:sz w:val="22"/>
        </w:rPr>
        <w:t>B. Option B</w:t>
      </w:r>
    </w:p>
    <w:p w14:paraId="45FC72A6">
      <w:pPr>
        <w:spacing w:before="0" w:after="20" w:line="240" w:lineRule="auto"/>
      </w:pPr>
      <w:r>
        <w:rPr>
          <w:rFonts w:ascii="Arial" w:hAnsi="Arial"/>
          <w:b w:val="0"/>
          <w:sz w:val="22"/>
        </w:rPr>
        <w:t>C. Option C</w:t>
      </w:r>
    </w:p>
    <w:p w14:paraId="20808898">
      <w:pPr>
        <w:spacing w:before="0" w:after="20" w:line="240" w:lineRule="auto"/>
      </w:pPr>
      <w:r>
        <w:rPr>
          <w:rFonts w:ascii="Arial" w:hAnsi="Arial"/>
          <w:b w:val="0"/>
          <w:sz w:val="22"/>
        </w:rPr>
        <w:t>D. Option D</w:t>
      </w:r>
    </w:p>
    <w:p w14:paraId="2F9687BF">
      <w:pPr>
        <w:spacing w:before="0" w:after="0" w:line="240" w:lineRule="auto"/>
      </w:pPr>
    </w:p>
    <w:p w14:paraId="236610DC">
      <w:pPr>
        <w:tabs>
          <w:tab w:val="right" w:pos="9072"/>
        </w:tabs>
        <w:spacing w:before="80" w:after="40" w:line="240" w:lineRule="auto"/>
      </w:pPr>
      <w:r>
        <w:rPr>
          <w:rFonts w:ascii="Arial" w:hAnsi="Arial"/>
          <w:b w:val="0"/>
          <w:sz w:val="22"/>
        </w:rPr>
        <w:t>7. A sample of neon contains the isotopes ²⁰Ne and ²¹Ne.</w:t>
      </w:r>
    </w:p>
    <w:p w14:paraId="236610DC">
      <w:pPr>
        <w:tabs>
          <w:tab w:val="right" w:pos="9072"/>
        </w:tabs>
        <w:spacing w:before="80" w:after="40" w:line="240" w:lineRule="auto"/>
      </w:pPr>
      <w:r>
        <w:rPr>
          <w:rFonts w:ascii="Arial" w:hAnsi="Arial"/>
          <w:b w:val="0"/>
          <w:sz w:val="22"/>
        </w:rPr>
        <w:t>The average atomic mass of the neon sample is 20.2.</w:t>
      </w:r>
    </w:p>
    <w:p w14:paraId="236610DC">
      <w:pPr>
        <w:tabs>
          <w:tab w:val="right" w:pos="9072"/>
        </w:tabs>
        <w:spacing w:before="80" w:after="40" w:line="240" w:lineRule="auto"/>
      </w:pPr>
      <w:r>
        <w:rPr>
          <w:rFonts w:ascii="Arial" w:hAnsi="Arial"/>
          <w:b w:val="0"/>
          <w:sz w:val="22"/>
        </w:rPr>
        <w:t>What is the percentage of ²¹Ne atoms in the sample of neon?	（   ）</w:t>
      </w:r>
    </w:p>
    <w:p w14:paraId="451D6422">
      <w:pPr>
        <w:spacing w:before="0" w:after="20" w:line="240" w:lineRule="auto"/>
      </w:pPr>
      <w:r>
        <w:rPr>
          <w:rFonts w:ascii="Arial" w:hAnsi="Arial"/>
          <w:b w:val="0"/>
          <w:sz w:val="22"/>
        </w:rPr>
        <w:t>A. Option A</w:t>
      </w:r>
    </w:p>
    <w:p w14:paraId="3B23A9D0">
      <w:pPr>
        <w:spacing w:before="0" w:after="20" w:line="240" w:lineRule="auto"/>
      </w:pPr>
      <w:r>
        <w:rPr>
          <w:rFonts w:ascii="Arial" w:hAnsi="Arial"/>
          <w:b w:val="0"/>
          <w:sz w:val="22"/>
        </w:rPr>
        <w:t>B. Option B</w:t>
      </w:r>
    </w:p>
    <w:p w14:paraId="5CCDDE4B">
      <w:pPr>
        <w:spacing w:before="0" w:after="20" w:line="240" w:lineRule="auto"/>
      </w:pPr>
      <w:r>
        <w:rPr>
          <w:rFonts w:ascii="Arial" w:hAnsi="Arial"/>
          <w:b w:val="0"/>
          <w:sz w:val="22"/>
        </w:rPr>
        <w:t>C. Option C</w:t>
      </w:r>
    </w:p>
    <w:p w14:paraId="63A3E4B3">
      <w:pPr>
        <w:spacing w:before="0" w:after="20" w:line="240" w:lineRule="auto"/>
      </w:pPr>
      <w:r>
        <w:rPr>
          <w:rFonts w:ascii="Arial" w:hAnsi="Arial"/>
          <w:b w:val="0"/>
          <w:sz w:val="22"/>
        </w:rPr>
        <w:t>D. Option D</w:t>
      </w:r>
    </w:p>
    <w:p w14:paraId="12F32BE7">
      <w:pPr>
        <w:spacing w:before="0" w:after="0" w:line="240" w:lineRule="auto"/>
      </w:pPr>
    </w:p>
    <w:p w14:paraId="7E6ED48F">
      <w:pPr>
        <w:tabs>
          <w:tab w:val="right" w:pos="9072"/>
        </w:tabs>
        <w:spacing w:before="80" w:after="40" w:line="240" w:lineRule="auto"/>
      </w:pPr>
      <w:r>
        <w:rPr>
          <w:rFonts w:ascii="Arial" w:hAnsi="Arial"/>
          <w:b w:val="0"/>
          <w:sz w:val="22"/>
        </w:rPr>
        <w:t>8.</w:t>
      </w:r>
      <w:r>
        <w:rPr>
          <w:rFonts w:ascii="Arial" w:hAnsi="Arial"/>
          <w:b w:val="0"/>
          <w:sz w:val="22"/>
        </w:rPr>
        <w:t xml:space="preserve"> Iron has many different naturally occurring isotopes: ⁵⁴Fe (5.845%, 53.9396), ⁵⁶Fe (91.754%, 55.9349), ⁵⁷Fe (2.119%, 56.9354), ⁵⁸Fe (0.282%, 57.9333).</w:t>
      </w:r>
    </w:p>
    <w:p w14:paraId="7E6ED48F">
      <w:pPr>
        <w:tabs>
          <w:tab w:val="right" w:pos="9072"/>
        </w:tabs>
        <w:spacing w:before="80" w:after="40" w:line="240" w:lineRule="auto"/>
      </w:pPr>
      <w:r>
        <w:rPr>
          <w:rFonts w:ascii="Arial" w:hAnsi="Arial"/>
          <w:b w:val="0"/>
          <w:sz w:val="22"/>
        </w:rPr>
        <w:t>What is the average atomic mass of iron?	（   ）</w:t>
      </w:r>
    </w:p>
    <w:p w14:paraId="3F73325C">
      <w:pPr>
        <w:spacing w:before="0" w:after="20" w:line="240" w:lineRule="auto"/>
      </w:pPr>
      <w:r>
        <w:rPr>
          <w:rFonts w:ascii="Arial" w:hAnsi="Arial"/>
          <w:b w:val="0"/>
          <w:sz w:val="22"/>
        </w:rPr>
        <w:t>A. Option A</w:t>
      </w:r>
    </w:p>
    <w:p w14:paraId="08E3E751">
      <w:pPr>
        <w:spacing w:before="0" w:after="20" w:line="240" w:lineRule="auto"/>
      </w:pPr>
      <w:r>
        <w:rPr>
          <w:rFonts w:ascii="Arial" w:hAnsi="Arial"/>
          <w:b w:val="0"/>
          <w:sz w:val="22"/>
        </w:rPr>
        <w:t>B. Option B</w:t>
      </w:r>
    </w:p>
    <w:p w14:paraId="370E74D3">
      <w:pPr>
        <w:spacing w:before="0" w:after="20" w:line="240" w:lineRule="auto"/>
      </w:pPr>
      <w:r>
        <w:rPr>
          <w:rFonts w:ascii="Arial" w:hAnsi="Arial"/>
          <w:b w:val="0"/>
          <w:sz w:val="22"/>
        </w:rPr>
        <w:t>C. Option C</w:t>
      </w:r>
    </w:p>
    <w:p w14:paraId="4C9D05E2">
      <w:pPr>
        <w:spacing w:before="0" w:after="20" w:line="240" w:lineRule="auto"/>
      </w:pPr>
      <w:r>
        <w:rPr>
          <w:rFonts w:ascii="Arial" w:hAnsi="Arial"/>
          <w:b w:val="0"/>
          <w:sz w:val="22"/>
        </w:rPr>
        <w:t>D. Option D</w:t>
      </w:r>
    </w:p>
    <w:p w14:paraId="3D26507A">
      <w:pPr>
        <w:spacing w:before="0" w:after="0" w:line="240" w:lineRule="auto"/>
      </w:pPr>
    </w:p>
    <w:p w14:paraId="6B499E00">
      <w:pPr>
        <w:tabs>
          <w:tab w:val="right" w:pos="9072"/>
        </w:tabs>
        <w:spacing w:before="80" w:after="40" w:line="240" w:lineRule="auto"/>
      </w:pPr>
      <w:r>
        <w:rPr>
          <w:rFonts w:ascii="Arial" w:hAnsi="Arial"/>
          <w:b w:val="0"/>
          <w:sz w:val="22"/>
        </w:rPr>
        <w:t>9. A sample of strontium was analysed by mass spectroscopy.</w:t>
      </w:r>
    </w:p>
    <w:p w14:paraId="6B499E00">
      <w:pPr>
        <w:tabs>
          <w:tab w:val="right" w:pos="9072"/>
        </w:tabs>
        <w:spacing w:before="80" w:after="40" w:line="240" w:lineRule="auto"/>
      </w:pPr>
      <w:r>
        <w:rPr>
          <w:rFonts w:ascii="Arial" w:hAnsi="Arial"/>
          <w:b w:val="0"/>
          <w:sz w:val="22"/>
        </w:rPr>
        <w:t>Some of the relative abundances of each isotope are shown: m/z = 84 (0.56%), m/z = 86 (to be found), m/z = 87 (to be found), m/z = 88 (82.58%).</w:t>
      </w:r>
    </w:p>
    <w:p w14:paraId="6B499E00">
      <w:pPr>
        <w:tabs>
          <w:tab w:val="right" w:pos="9072"/>
        </w:tabs>
        <w:spacing w:before="80" w:after="40" w:line="240" w:lineRule="auto"/>
      </w:pPr>
      <w:r>
        <w:rPr>
          <w:rFonts w:ascii="Arial" w:hAnsi="Arial"/>
          <w:b w:val="0"/>
          <w:sz w:val="22"/>
        </w:rPr>
        <w:t>Strontium has a relative atomic mass of 87.71.</w:t>
      </w:r>
    </w:p>
    <w:p w14:paraId="6B499E00">
      <w:pPr>
        <w:tabs>
          <w:tab w:val="right" w:pos="9072"/>
        </w:tabs>
        <w:spacing w:before="80" w:after="40" w:line="240" w:lineRule="auto"/>
      </w:pPr>
      <w:r>
        <w:rPr>
          <w:rFonts w:ascii="Arial" w:hAnsi="Arial"/>
          <w:b w:val="0"/>
          <w:sz w:val="22"/>
        </w:rPr>
        <w:t>What percentage abundance values below are correct for strontium-86 and strontium-87 respectively?	（   ）</w:t>
      </w:r>
    </w:p>
    <w:p w14:paraId="114441B9">
      <w:pPr>
        <w:spacing w:before="0" w:after="20" w:line="240" w:lineRule="auto"/>
      </w:pPr>
      <w:r>
        <w:rPr>
          <w:rFonts w:ascii="Arial" w:hAnsi="Arial"/>
          <w:b w:val="0"/>
          <w:sz w:val="22"/>
        </w:rPr>
        <w:t>A. Option A</w:t>
      </w:r>
    </w:p>
    <w:p w14:paraId="235788D4">
      <w:pPr>
        <w:spacing w:before="0" w:after="20" w:line="240" w:lineRule="auto"/>
      </w:pPr>
      <w:r>
        <w:rPr>
          <w:rFonts w:ascii="Arial" w:hAnsi="Arial"/>
          <w:b w:val="0"/>
          <w:sz w:val="22"/>
        </w:rPr>
        <w:t>B. Option B</w:t>
      </w:r>
    </w:p>
    <w:p w14:paraId="14580162">
      <w:pPr>
        <w:spacing w:before="0" w:after="20" w:line="240" w:lineRule="auto"/>
      </w:pPr>
      <w:r>
        <w:rPr>
          <w:rFonts w:ascii="Arial" w:hAnsi="Arial"/>
          <w:b w:val="0"/>
          <w:sz w:val="22"/>
        </w:rPr>
        <w:t>C. Option C</w:t>
      </w:r>
    </w:p>
    <w:p w14:paraId="10E7A336">
      <w:pPr>
        <w:spacing w:before="0" w:after="20" w:line="240" w:lineRule="auto"/>
      </w:pPr>
      <w:r>
        <w:rPr>
          <w:rFonts w:ascii="Arial" w:hAnsi="Arial"/>
          <w:b w:val="0"/>
          <w:sz w:val="22"/>
        </w:rPr>
        <w:t>D. Option D</w:t>
      </w:r>
    </w:p>
    <w:p w14:paraId="709E2DD8">
      <w:pPr>
        <w:spacing w:before="0" w:after="0" w:line="240" w:lineRule="auto"/>
      </w:pPr>
    </w:p>
    <w:p w14:paraId="4E73B580">
      <w:pPr>
        <w:spacing w:before="20" w:after="120"/>
      </w:pPr>
      <w:r>
        <w:rPr>
          <w:rFonts w:ascii="霞鹜文楷 Medium" w:hAnsi="霞鹜文楷 Medium"/>
          <w:b/>
          <w:sz w:val="18"/>
        </w:rPr>
        <w:t>图 C₁-5：镁的质谱图（对应第 2 考点 MCQ10，含 Mg²⁺ 峰）</w:t>
      </w:r>
    </w:p>
    <w:p w14:paraId="30B0AD0B">
      <w:r>
        <w:drawing>
          <wp:inline distT="0" distB="0" distL="114300" distR="114300">
            <wp:extent cx="3779520" cy="19558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780000" cy="1956026"/>
                    </a:xfrm>
                    <a:prstGeom prst="rect">
                      <a:avLst/>
                    </a:prstGeom>
                  </pic:spPr>
                </pic:pic>
              </a:graphicData>
            </a:graphic>
          </wp:inline>
        </w:drawing>
      </w:r>
    </w:p>
    <w:p/>
    <w:p w14:paraId="4CA22698">
      <w:pPr>
        <w:tabs>
          <w:tab w:val="right" w:pos="9072"/>
        </w:tabs>
        <w:spacing w:before="80" w:after="40" w:line="240" w:lineRule="auto"/>
      </w:pPr>
      <w:r>
        <w:rPr>
          <w:rFonts w:ascii="Arial" w:hAnsi="Arial"/>
          <w:b w:val="0"/>
          <w:sz w:val="22"/>
        </w:rPr>
        <w:t>10.</w:t>
      </w:r>
      <w:r>
        <w:rPr>
          <w:rFonts w:ascii="Arial" w:hAnsi="Arial"/>
          <w:b w:val="0"/>
          <w:sz w:val="22"/>
        </w:rPr>
        <w:t xml:space="preserve"> The mass spectrum of a sample of element X is shown above.</w:t>
      </w:r>
    </w:p>
    <w:p w14:paraId="4CA22698">
      <w:pPr>
        <w:tabs>
          <w:tab w:val="right" w:pos="9072"/>
        </w:tabs>
        <w:spacing w:before="80" w:after="40" w:line="240" w:lineRule="auto"/>
      </w:pPr>
      <w:r>
        <w:rPr>
          <w:rFonts w:ascii="Arial" w:hAnsi="Arial"/>
          <w:b w:val="0"/>
          <w:sz w:val="22"/>
        </w:rPr>
        <w:t>There are four peaks at m/z = 12, 24, 25 and 26.</w:t>
      </w:r>
    </w:p>
    <w:p w14:paraId="4CA22698">
      <w:pPr>
        <w:tabs>
          <w:tab w:val="right" w:pos="9072"/>
        </w:tabs>
        <w:spacing w:before="80" w:after="40" w:line="240" w:lineRule="auto"/>
      </w:pPr>
      <w:r>
        <w:rPr>
          <w:rFonts w:ascii="Arial" w:hAnsi="Arial"/>
          <w:b w:val="0"/>
          <w:sz w:val="22"/>
        </w:rPr>
        <w:t>Which of the following statements is/are correct? 1.</w:t>
      </w:r>
    </w:p>
    <w:p w14:paraId="4CA22698">
      <w:pPr>
        <w:tabs>
          <w:tab w:val="right" w:pos="9072"/>
        </w:tabs>
        <w:spacing w:before="80" w:after="40" w:line="240" w:lineRule="auto"/>
      </w:pPr>
      <w:r>
        <w:rPr>
          <w:rFonts w:ascii="Arial" w:hAnsi="Arial"/>
          <w:b w:val="0"/>
          <w:sz w:val="22"/>
        </w:rPr>
        <w:t>The peak at m/z = 12 is due to a ²⁴X²⁺ ion. 2.</w:t>
      </w:r>
    </w:p>
    <w:p w14:paraId="4CA22698">
      <w:pPr>
        <w:tabs>
          <w:tab w:val="right" w:pos="9072"/>
        </w:tabs>
        <w:spacing w:before="80" w:after="40" w:line="240" w:lineRule="auto"/>
      </w:pPr>
      <w:r>
        <w:rPr>
          <w:rFonts w:ascii="Arial" w:hAnsi="Arial"/>
          <w:b w:val="0"/>
          <w:sz w:val="22"/>
        </w:rPr>
        <w:t>The peak at m/z = 12 is due to an ion with a total of 12 neutrons and protons. 3.</w:t>
      </w:r>
    </w:p>
    <w:p w14:paraId="4CA22698">
      <w:pPr>
        <w:tabs>
          <w:tab w:val="right" w:pos="9072"/>
        </w:tabs>
        <w:spacing w:before="80" w:after="40" w:line="240" w:lineRule="auto"/>
      </w:pPr>
      <w:r>
        <w:rPr>
          <w:rFonts w:ascii="Arial" w:hAnsi="Arial"/>
          <w:b w:val="0"/>
          <w:sz w:val="22"/>
        </w:rPr>
        <w:t>The relative atomic mass of element X will be between 12 and 24.	（   ）</w:t>
      </w:r>
    </w:p>
    <w:p w14:paraId="58561FE7">
      <w:pPr>
        <w:spacing w:before="0" w:after="20" w:line="240" w:lineRule="auto"/>
      </w:pPr>
      <w:r>
        <w:rPr>
          <w:rFonts w:ascii="Arial" w:hAnsi="Arial"/>
          <w:b w:val="0"/>
          <w:sz w:val="22"/>
        </w:rPr>
        <w:t>A. Option A</w:t>
      </w:r>
    </w:p>
    <w:p w14:paraId="13B39521">
      <w:pPr>
        <w:spacing w:before="0" w:after="20" w:line="240" w:lineRule="auto"/>
      </w:pPr>
      <w:r>
        <w:rPr>
          <w:rFonts w:ascii="Arial" w:hAnsi="Arial"/>
          <w:b w:val="0"/>
          <w:sz w:val="22"/>
        </w:rPr>
        <w:t>B. Option B</w:t>
      </w:r>
    </w:p>
    <w:p w14:paraId="3A847D4F">
      <w:pPr>
        <w:spacing w:before="0" w:after="20" w:line="240" w:lineRule="auto"/>
      </w:pPr>
      <w:r>
        <w:rPr>
          <w:rFonts w:ascii="Arial" w:hAnsi="Arial"/>
          <w:b w:val="0"/>
          <w:sz w:val="22"/>
        </w:rPr>
        <w:t>C. Option C</w:t>
      </w:r>
    </w:p>
    <w:p w14:paraId="7C64E8B2">
      <w:pPr>
        <w:spacing w:before="0" w:after="20" w:line="240" w:lineRule="auto"/>
      </w:pPr>
      <w:r>
        <w:rPr>
          <w:rFonts w:ascii="Arial" w:hAnsi="Arial"/>
          <w:b w:val="0"/>
          <w:sz w:val="22"/>
        </w:rPr>
        <w:t>D. Option D</w:t>
      </w:r>
    </w:p>
    <w:p w14:paraId="1A0CC912">
      <w:pPr>
        <w:spacing w:before="0" w:after="0" w:line="240" w:lineRule="auto"/>
      </w:pPr>
    </w:p>
    <w:p w14:paraId="13FD4E6C">
      <w:pPr>
        <w:spacing w:before="80" w:after="40" w:line="240" w:lineRule="auto"/>
      </w:pPr>
      <w:r>
        <w:rPr>
          <w:rFonts w:ascii="Arial" w:hAnsi="Arial"/>
          <w:b w:val="0"/>
          <w:sz w:val="22"/>
        </w:rPr>
        <w:t>11. Bromine has two stable isotopes: ⁷⁹Br (50.7%) and ⁸¹Br (49.3%).</w:t>
      </w:r>
    </w:p>
    <w:p w14:paraId="177FD823">
      <w:pPr>
        <w:tabs>
          <w:tab w:val="right" w:leader="underscore" w:pos="9072"/>
        </w:tabs>
        <w:spacing w:before="40" w:after="40" w:line="240" w:lineRule="auto"/>
      </w:pPr>
      <w:r>
        <w:rPr>
          <w:rFonts w:ascii="Arial" w:hAnsi="Arial"/>
          <w:b w:val="0"/>
          <w:sz w:val="22"/>
        </w:rPr>
        <w:t>(a) State the number of protons, neutrons, and electrons in ⁸¹Br.</w:t>
      </w:r>
      <w:r>
        <w:tab/>
      </w:r>
      <w:r>
        <w:rPr>
          <w:rFonts w:ascii="Arial" w:hAnsi="Arial"/>
          <w:b w:val="0"/>
          <w:sz w:val="22"/>
        </w:rPr>
        <w:t>[1 mark]</w:t>
      </w:r>
    </w:p>
    <w:p w14:paraId="77CA7311">
      <w:pPr>
        <w:tabs>
          <w:tab w:val="right" w:leader="underscore" w:pos="9072"/>
        </w:tabs>
        <w:spacing w:before="40" w:after="40" w:line="240" w:lineRule="auto"/>
      </w:pPr>
      <w:r>
        <w:rPr>
          <w:rFonts w:ascii="Arial" w:hAnsi="Arial"/>
          <w:b w:val="0"/>
          <w:sz w:val="22"/>
        </w:rPr>
        <w:t>(b) Calculate the average atomic mass of bromine.</w:t>
      </w:r>
      <w:r>
        <w:tab/>
      </w:r>
      <w:r>
        <w:rPr>
          <w:rFonts w:ascii="Arial" w:hAnsi="Arial"/>
          <w:b w:val="0"/>
          <w:sz w:val="22"/>
        </w:rPr>
        <w:t>[2 marks]</w:t>
      </w:r>
    </w:p>
    <w:p w14:paraId="5EC9EC98">
      <w:pPr>
        <w:tabs>
          <w:tab w:val="right" w:leader="underscore" w:pos="9072"/>
        </w:tabs>
        <w:spacing w:before="40" w:after="40" w:line="240" w:lineRule="auto"/>
      </w:pPr>
      <w:r>
        <w:rPr>
          <w:rFonts w:ascii="Arial" w:hAnsi="Arial"/>
          <w:b w:val="0"/>
          <w:sz w:val="22"/>
        </w:rPr>
        <w:t>(c) The mass spectrum of Cl₂ shows peaks at m/z = 70, 72, and 74 with intensities ~9:6:1. Explain why three peaks are observed and the 9:6:1 ratio.</w:t>
      </w:r>
      <w:r>
        <w:tab/>
      </w:r>
      <w:r>
        <w:rPr>
          <w:rFonts w:ascii="Arial" w:hAnsi="Arial"/>
          <w:b w:val="0"/>
          <w:sz w:val="22"/>
        </w:rPr>
        <w:t>[4 marks]</w:t>
      </w:r>
    </w:p>
    <w:p w14:paraId="3F6433F4">
      <w:r>
        <w:drawing>
          <wp:inline distT="0" distB="0" distL="114300" distR="114300">
            <wp:extent cx="3779520" cy="189738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780000" cy="1898008"/>
                    </a:xfrm>
                    <a:prstGeom prst="rect">
                      <a:avLst/>
                    </a:prstGeom>
                  </pic:spPr>
                </pic:pic>
              </a:graphicData>
            </a:graphic>
          </wp:inline>
        </w:drawing>
      </w:r>
    </w:p>
    <w:p w14:paraId="0A906156">
      <w:pPr>
        <w:spacing w:before="0" w:after="0" w:line="240" w:lineRule="auto"/>
      </w:pPr>
    </w:p>
    <w:p w14:paraId="4062275C">
      <w:pPr>
        <w:spacing w:before="80" w:after="40" w:line="240" w:lineRule="auto"/>
      </w:pPr>
      <w:r>
        <w:rPr>
          <w:rFonts w:ascii="Arial" w:hAnsi="Arial"/>
          <w:b w:val="0"/>
          <w:sz w:val="22"/>
        </w:rPr>
        <w:t>12. Neon gas is analyzed by mass spectrometry. Peaks at m/z = 20, 21, 22 with abundances 90.5%, 0.3%, 9.2%.</w:t>
      </w:r>
    </w:p>
    <w:p w14:paraId="203C8A8A">
      <w:r>
        <w:drawing>
          <wp:inline distT="0" distB="0" distL="114300" distR="114300">
            <wp:extent cx="3779520" cy="2454275"/>
            <wp:effectExtent l="0" t="0" r="1143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780000" cy="2454411"/>
                    </a:xfrm>
                    <a:prstGeom prst="rect">
                      <a:avLst/>
                    </a:prstGeom>
                  </pic:spPr>
                </pic:pic>
              </a:graphicData>
            </a:graphic>
          </wp:inline>
        </w:drawing>
      </w:r>
    </w:p>
    <w:p w14:paraId="13C7F0EF">
      <w:pPr>
        <w:tabs>
          <w:tab w:val="right" w:leader="underscore" w:pos="9072"/>
        </w:tabs>
        <w:spacing w:before="40" w:after="40" w:line="240" w:lineRule="auto"/>
      </w:pPr>
      <w:r>
        <w:rPr>
          <w:rFonts w:ascii="Arial" w:hAnsi="Arial"/>
          <w:b w:val="0"/>
          <w:sz w:val="22"/>
        </w:rPr>
        <w:t>(a) Calculate the average atomic mass of neon.</w:t>
      </w:r>
      <w:r>
        <w:tab/>
      </w:r>
      <w:r>
        <w:rPr>
          <w:rFonts w:ascii="Arial" w:hAnsi="Arial"/>
          <w:b w:val="0"/>
          <w:sz w:val="22"/>
        </w:rPr>
        <w:t>[2 marks]</w:t>
      </w:r>
    </w:p>
    <w:p w14:paraId="6CBD4A9F">
      <w:pPr>
        <w:tabs>
          <w:tab w:val="right" w:leader="underscore" w:pos="9072"/>
        </w:tabs>
        <w:spacing w:before="40" w:after="40" w:line="240" w:lineRule="auto"/>
      </w:pPr>
      <w:r>
        <w:rPr>
          <w:rFonts w:ascii="Arial" w:hAnsi="Arial"/>
          <w:b w:val="0"/>
          <w:sz w:val="22"/>
        </w:rPr>
        <w:t>(b) How many neutrons are in the most abundant isotope?</w:t>
      </w:r>
      <w:r>
        <w:tab/>
      </w:r>
      <w:r>
        <w:rPr>
          <w:rFonts w:ascii="Arial" w:hAnsi="Arial"/>
          <w:b w:val="0"/>
          <w:sz w:val="22"/>
        </w:rPr>
        <w:t>[1 mark]</w:t>
      </w:r>
    </w:p>
    <w:p w14:paraId="0DAD1333">
      <w:pPr>
        <w:tabs>
          <w:tab w:val="right" w:leader="underscore" w:pos="9072"/>
        </w:tabs>
        <w:spacing w:before="40" w:after="40" w:line="240" w:lineRule="auto"/>
      </w:pPr>
      <w:r>
        <w:rPr>
          <w:rFonts w:ascii="Arial" w:hAnsi="Arial"/>
          <w:b w:val="0"/>
          <w:sz w:val="22"/>
        </w:rPr>
        <w:t>(c) All three isotopes have identical chemical properties. Explain why.</w:t>
      </w:r>
      <w:r>
        <w:tab/>
      </w:r>
      <w:r>
        <w:rPr>
          <w:rFonts w:ascii="Arial" w:hAnsi="Arial"/>
          <w:b w:val="0"/>
          <w:sz w:val="22"/>
        </w:rPr>
        <w:t>[2 marks]</w:t>
      </w:r>
    </w:p>
    <w:p w14:paraId="6C3F635D">
      <w:pPr>
        <w:spacing w:before="0" w:after="0" w:line="240" w:lineRule="auto"/>
      </w:pPr>
    </w:p>
    <w:p w14:paraId="771F89F8">
      <w:pPr>
        <w:spacing w:before="60" w:after="60" w:line="240" w:lineRule="auto"/>
      </w:pPr>
      <w:r>
        <w:rPr>
          <w:rFonts w:ascii="霞鹜文楷 Medium" w:hAnsi="霞鹜文楷 Medium"/>
          <w:b/>
          <w:sz w:val="22"/>
        </w:rPr>
        <w:t>3. 掌握电子排布——基态、激发态、离子的电子排布</w:t>
      </w:r>
    </w:p>
    <w:p w14:paraId="4F5CDA9F">
      <w:pPr>
        <w:spacing w:before="60" w:after="60" w:line="240" w:lineRule="auto"/>
      </w:pPr>
      <w:r>
        <w:rPr>
          <w:rFonts w:ascii="霞鹜文楷 Medium" w:hAnsi="霞鹜文楷 Medium"/>
          <w:b/>
          <w:sz w:val="22"/>
        </w:rPr>
        <w:t>Electrons fill orbitals in order of increasing energy: 1s &lt; 2s &lt; 2p &lt; 3s &lt; 3p &lt; 4s &lt; 3d &lt; 4p</w:t>
      </w:r>
    </w:p>
    <w:p w14:paraId="15177001">
      <w:pPr>
        <w:spacing w:before="60" w:after="60" w:line="240" w:lineRule="auto"/>
      </w:pPr>
      <w:r>
        <w:rPr>
          <w:rFonts w:ascii="霞鹜文楷 Medium" w:hAnsi="霞鹜文楷 Medium"/>
          <w:b/>
          <w:sz w:val="22"/>
        </w:rPr>
        <w:t>Each orbital holds max 2 electrons with opposite spins</w:t>
      </w:r>
    </w:p>
    <w:p w14:paraId="4AAF1C8D">
      <w:pPr>
        <w:spacing w:before="60" w:after="60" w:line="240" w:lineRule="auto"/>
      </w:pPr>
      <w:r>
        <w:rPr>
          <w:rFonts w:ascii="霞鹜文楷 Medium" w:hAnsi="霞鹜文楷 Medium"/>
          <w:b/>
          <w:sz w:val="22"/>
        </w:rPr>
        <w:t>When filling degenerate orbitals (same energy, e.g. 2pₓ, 2p_y, 2p_z), electrons occupy each orbital singly before pairing</w:t>
      </w:r>
    </w:p>
    <w:p w14:paraId="0A14F74B">
      <w:pPr>
        <w:spacing w:before="60" w:after="60" w:line="240" w:lineRule="auto"/>
      </w:pPr>
      <w:r>
        <w:rPr>
          <w:rFonts w:ascii="霞鹜文楷 Medium" w:hAnsi="霞鹜文楷 Medium"/>
          <w:b/>
          <w:sz w:val="22"/>
        </w:rPr>
        <w:t>Ground state: lowest energy arrangement; Excited state: an electron is promoted to a higher-energy orbital</w:t>
      </w:r>
    </w:p>
    <w:p w14:paraId="070DDF51">
      <w:pPr>
        <w:spacing w:before="60" w:after="60" w:line="240" w:lineRule="auto"/>
      </w:pPr>
      <w:r>
        <w:rPr>
          <w:rFonts w:ascii="霞鹜文楷 Medium" w:hAnsi="霞鹜文楷 Medium"/>
          <w:b/>
          <w:sz w:val="22"/>
        </w:rPr>
        <w:t>Ions: electrons are lost from the highest principal energy level first (e.g. 4s before 3d for transition metals)</w:t>
      </w:r>
    </w:p>
    <w:p w14:paraId="11AC6054">
      <w:pPr>
        <w:spacing w:before="60" w:after="60" w:line="240" w:lineRule="auto"/>
      </w:pPr>
      <w:r>
        <w:rPr>
          <w:rFonts w:ascii="霞鹜文楷 Medium" w:hAnsi="霞鹜文楷 Medium"/>
          <w:b/>
          <w:sz w:val="22"/>
        </w:rPr>
        <w:t>Exceptions: Cr = [Ar] 4s¹ 3d⁵ and Cu = [Ar] 4s¹ 3d¹⁰ (half-filled / fully-filled d sublevel is more stable)</w:t>
      </w:r>
    </w:p>
    <w:p/>
    <w:p w14:paraId="7F697459">
      <w:pPr>
        <w:tabs>
          <w:tab w:val="right" w:pos="9072"/>
        </w:tabs>
        <w:spacing w:before="80" w:after="40" w:line="240" w:lineRule="auto"/>
      </w:pPr>
      <w:r>
        <w:rPr>
          <w:rFonts w:ascii="Arial" w:hAnsi="Arial"/>
          <w:b w:val="0"/>
          <w:sz w:val="22"/>
        </w:rPr>
        <w:t>1. Which electron configuration represents an atom in an excited state?</w:t>
      </w:r>
      <w:r>
        <w:tab/>
      </w:r>
      <w:r>
        <w:rPr>
          <w:rFonts w:ascii="Arial" w:hAnsi="Arial"/>
          <w:b w:val="0"/>
          <w:sz w:val="22"/>
        </w:rPr>
        <w:t>（   ）</w:t>
      </w:r>
    </w:p>
    <w:p w14:paraId="387F3F19">
      <w:pPr>
        <w:spacing w:before="0" w:after="20" w:line="240" w:lineRule="auto"/>
      </w:pPr>
      <w:r>
        <w:rPr>
          <w:rFonts w:ascii="Arial" w:hAnsi="Arial"/>
          <w:b w:val="0"/>
          <w:sz w:val="22"/>
        </w:rPr>
        <w:t>A  1s² 2s² 2p⁶ 3s² 3p⁶</w:t>
      </w:r>
    </w:p>
    <w:p w14:paraId="0A9E0115">
      <w:pPr>
        <w:spacing w:before="0" w:after="20" w:line="240" w:lineRule="auto"/>
      </w:pPr>
      <w:r>
        <w:rPr>
          <w:rFonts w:ascii="Arial" w:hAnsi="Arial"/>
          <w:b w:val="0"/>
          <w:sz w:val="22"/>
        </w:rPr>
        <w:t>B  1s² 2s² 2p⁶ 3s² 3p⁶ 4s¹</w:t>
      </w:r>
    </w:p>
    <w:p w14:paraId="511786BB">
      <w:pPr>
        <w:spacing w:before="0" w:after="20" w:line="240" w:lineRule="auto"/>
      </w:pPr>
      <w:r>
        <w:rPr>
          <w:rFonts w:ascii="Arial" w:hAnsi="Arial"/>
          <w:b w:val="0"/>
          <w:sz w:val="22"/>
        </w:rPr>
        <w:t>C  1s² 2s² 2p⁵ 3s¹</w:t>
      </w:r>
    </w:p>
    <w:p w14:paraId="53C4703D">
      <w:pPr>
        <w:spacing w:before="0" w:after="20" w:line="240" w:lineRule="auto"/>
      </w:pPr>
      <w:r>
        <w:rPr>
          <w:rFonts w:ascii="Arial" w:hAnsi="Arial"/>
          <w:b w:val="0"/>
          <w:sz w:val="22"/>
        </w:rPr>
        <w:t>D  1s² 2s² 2p⁶ 3s² 3p⁴</w:t>
      </w:r>
    </w:p>
    <w:p w14:paraId="315C092A">
      <w:pPr>
        <w:spacing w:before="0" w:after="0" w:line="240" w:lineRule="auto"/>
      </w:pPr>
    </w:p>
    <w:p w14:paraId="7E19321A">
      <w:pPr>
        <w:tabs>
          <w:tab w:val="right" w:pos="9072"/>
        </w:tabs>
        <w:spacing w:before="80" w:after="40" w:line="240" w:lineRule="auto"/>
      </w:pPr>
      <w:r>
        <w:rPr>
          <w:rFonts w:ascii="Arial" w:hAnsi="Arial"/>
          <w:b w:val="0"/>
          <w:sz w:val="22"/>
        </w:rPr>
        <w:t>2. The ground-state electron configuration of Fe²⁺ (Z = 26) is</w:t>
      </w:r>
      <w:r>
        <w:tab/>
      </w:r>
      <w:r>
        <w:rPr>
          <w:rFonts w:ascii="Arial" w:hAnsi="Arial"/>
          <w:b w:val="0"/>
          <w:sz w:val="22"/>
        </w:rPr>
        <w:t>（   ）</w:t>
      </w:r>
    </w:p>
    <w:p w14:paraId="0CEC02A8">
      <w:pPr>
        <w:spacing w:before="0" w:after="20" w:line="240" w:lineRule="auto"/>
      </w:pPr>
      <w:r>
        <w:rPr>
          <w:rFonts w:ascii="Arial" w:hAnsi="Arial"/>
          <w:b w:val="0"/>
          <w:sz w:val="22"/>
        </w:rPr>
        <w:t>A  [Ar] 3d⁶</w:t>
      </w:r>
    </w:p>
    <w:p w14:paraId="16D702DA">
      <w:pPr>
        <w:spacing w:before="0" w:after="20" w:line="240" w:lineRule="auto"/>
      </w:pPr>
      <w:r>
        <w:rPr>
          <w:rFonts w:ascii="Arial" w:hAnsi="Arial"/>
          <w:b w:val="0"/>
          <w:sz w:val="22"/>
        </w:rPr>
        <w:t>B  [Ar] 4s² 3d⁴</w:t>
      </w:r>
    </w:p>
    <w:p w14:paraId="79B9F32A">
      <w:pPr>
        <w:spacing w:before="0" w:after="20" w:line="240" w:lineRule="auto"/>
      </w:pPr>
      <w:r>
        <w:rPr>
          <w:rFonts w:ascii="Arial" w:hAnsi="Arial"/>
          <w:b w:val="0"/>
          <w:sz w:val="22"/>
        </w:rPr>
        <w:t>C  [Ar] 4s¹ 3d⁵</w:t>
      </w:r>
    </w:p>
    <w:p w14:paraId="3AE89CCF">
      <w:pPr>
        <w:spacing w:before="0" w:after="20" w:line="240" w:lineRule="auto"/>
      </w:pPr>
      <w:r>
        <w:rPr>
          <w:rFonts w:ascii="Arial" w:hAnsi="Arial"/>
          <w:b w:val="0"/>
          <w:sz w:val="22"/>
        </w:rPr>
        <w:t>D  [Ar] 3d⁵ 4s¹</w:t>
      </w:r>
    </w:p>
    <w:p w14:paraId="6B31D595">
      <w:pPr>
        <w:spacing w:before="0" w:after="0" w:line="240" w:lineRule="auto"/>
      </w:pPr>
    </w:p>
    <w:p w14:paraId="1E125619">
      <w:pPr>
        <w:tabs>
          <w:tab w:val="right" w:pos="9072"/>
        </w:tabs>
        <w:spacing w:before="80" w:after="40" w:line="240" w:lineRule="auto"/>
      </w:pPr>
      <w:r>
        <w:rPr>
          <w:rFonts w:ascii="Arial" w:hAnsi="Arial"/>
          <w:b w:val="0"/>
          <w:sz w:val="22"/>
        </w:rPr>
        <w:t>3. The complete electron configuration of Co³⁺ (Z = 27) is</w:t>
      </w:r>
      <w:r>
        <w:tab/>
      </w:r>
      <w:r>
        <w:rPr>
          <w:rFonts w:ascii="Arial" w:hAnsi="Arial"/>
          <w:b w:val="0"/>
          <w:sz w:val="22"/>
        </w:rPr>
        <w:t>（   ）</w:t>
      </w:r>
    </w:p>
    <w:p w14:paraId="20985F51">
      <w:pPr>
        <w:spacing w:before="0" w:after="20" w:line="240" w:lineRule="auto"/>
      </w:pPr>
      <w:r>
        <w:rPr>
          <w:rFonts w:ascii="Arial" w:hAnsi="Arial"/>
          <w:b w:val="0"/>
          <w:sz w:val="22"/>
        </w:rPr>
        <w:t>A  [Ar] 3d⁶</w:t>
      </w:r>
    </w:p>
    <w:p w14:paraId="159D4424">
      <w:pPr>
        <w:spacing w:before="0" w:after="20" w:line="240" w:lineRule="auto"/>
      </w:pPr>
      <w:r>
        <w:rPr>
          <w:rFonts w:ascii="Arial" w:hAnsi="Arial"/>
          <w:b w:val="0"/>
          <w:sz w:val="22"/>
        </w:rPr>
        <w:t>B  [Ar] 4s² 3d⁵</w:t>
      </w:r>
    </w:p>
    <w:p w14:paraId="0C4A01D2">
      <w:pPr>
        <w:spacing w:before="0" w:after="20" w:line="240" w:lineRule="auto"/>
      </w:pPr>
      <w:r>
        <w:rPr>
          <w:rFonts w:ascii="Arial" w:hAnsi="Arial"/>
          <w:b w:val="0"/>
          <w:sz w:val="22"/>
        </w:rPr>
        <w:t>C  [Ar] 3d⁷ 4s¹</w:t>
      </w:r>
    </w:p>
    <w:p w14:paraId="2B05458D">
      <w:pPr>
        <w:spacing w:before="0" w:after="20" w:line="240" w:lineRule="auto"/>
      </w:pPr>
      <w:r>
        <w:rPr>
          <w:rFonts w:ascii="Arial" w:hAnsi="Arial"/>
          <w:b w:val="0"/>
          <w:sz w:val="22"/>
        </w:rPr>
        <w:t>D  [Ar] 4s¹ 3d⁵</w:t>
      </w:r>
    </w:p>
    <w:p w14:paraId="68156423">
      <w:pPr>
        <w:spacing w:before="0" w:after="0" w:line="240" w:lineRule="auto"/>
      </w:pPr>
    </w:p>
    <w:p w14:paraId="445AC675">
      <w:pPr>
        <w:tabs>
          <w:tab w:val="right" w:pos="9072"/>
        </w:tabs>
        <w:spacing w:before="80" w:after="40" w:line="240" w:lineRule="auto"/>
      </w:pPr>
      <w:r>
        <w:rPr>
          <w:rFonts w:ascii="Arial" w:hAnsi="Arial"/>
          <w:b w:val="0"/>
          <w:sz w:val="22"/>
        </w:rPr>
        <w:t>4. How many unpaired electrons are present in a ground-state oxygen atom (Z = 8)?</w:t>
      </w:r>
      <w:r>
        <w:tab/>
      </w:r>
      <w:r>
        <w:rPr>
          <w:rFonts w:ascii="Arial" w:hAnsi="Arial"/>
          <w:b w:val="0"/>
          <w:sz w:val="22"/>
        </w:rPr>
        <w:t>（   ）</w:t>
      </w:r>
    </w:p>
    <w:p w14:paraId="7194D930">
      <w:pPr>
        <w:spacing w:before="0" w:after="20" w:line="240" w:lineRule="auto"/>
      </w:pPr>
      <w:r>
        <w:rPr>
          <w:rFonts w:ascii="Arial" w:hAnsi="Arial"/>
          <w:b w:val="0"/>
          <w:sz w:val="22"/>
        </w:rPr>
        <w:t>A  0</w:t>
      </w:r>
    </w:p>
    <w:p w14:paraId="59B70DFE">
      <w:pPr>
        <w:spacing w:before="0" w:after="20" w:line="240" w:lineRule="auto"/>
      </w:pPr>
      <w:r>
        <w:rPr>
          <w:rFonts w:ascii="Arial" w:hAnsi="Arial"/>
          <w:b w:val="0"/>
          <w:sz w:val="22"/>
        </w:rPr>
        <w:t>B  1</w:t>
      </w:r>
    </w:p>
    <w:p w14:paraId="7C63B249">
      <w:pPr>
        <w:spacing w:before="0" w:after="20" w:line="240" w:lineRule="auto"/>
      </w:pPr>
      <w:r>
        <w:rPr>
          <w:rFonts w:ascii="Arial" w:hAnsi="Arial"/>
          <w:b w:val="0"/>
          <w:sz w:val="22"/>
        </w:rPr>
        <w:t>C  2</w:t>
      </w:r>
    </w:p>
    <w:p w14:paraId="287633B1">
      <w:pPr>
        <w:spacing w:before="0" w:after="20" w:line="240" w:lineRule="auto"/>
      </w:pPr>
      <w:r>
        <w:rPr>
          <w:rFonts w:ascii="Arial" w:hAnsi="Arial"/>
          <w:b w:val="0"/>
          <w:sz w:val="22"/>
        </w:rPr>
        <w:t>D  3</w:t>
      </w:r>
    </w:p>
    <w:p w14:paraId="6D498F41">
      <w:pPr>
        <w:spacing w:before="0" w:after="0" w:line="240" w:lineRule="auto"/>
      </w:pPr>
    </w:p>
    <w:p w14:paraId="2829504D">
      <w:pPr>
        <w:tabs>
          <w:tab w:val="right" w:pos="9072"/>
        </w:tabs>
        <w:spacing w:before="80" w:after="40" w:line="240" w:lineRule="auto"/>
      </w:pPr>
      <w:r>
        <w:rPr>
          <w:rFonts w:ascii="Arial" w:hAnsi="Arial"/>
          <w:b w:val="0"/>
          <w:sz w:val="22"/>
        </w:rPr>
        <w:t>5. Which ground-state atom has exactly three unpaired electrons?</w:t>
      </w:r>
      <w:r>
        <w:tab/>
      </w:r>
      <w:r>
        <w:rPr>
          <w:rFonts w:ascii="Arial" w:hAnsi="Arial"/>
          <w:b w:val="0"/>
          <w:sz w:val="22"/>
        </w:rPr>
        <w:t>（   ）</w:t>
      </w:r>
    </w:p>
    <w:p w14:paraId="11BAF7F7">
      <w:pPr>
        <w:spacing w:before="0" w:after="20" w:line="240" w:lineRule="auto"/>
      </w:pPr>
      <w:r>
        <w:rPr>
          <w:rFonts w:ascii="Arial" w:hAnsi="Arial"/>
          <w:b w:val="0"/>
          <w:sz w:val="22"/>
        </w:rPr>
        <w:t>A  B (Z = 5)</w:t>
      </w:r>
    </w:p>
    <w:p w14:paraId="17F60BCA">
      <w:pPr>
        <w:spacing w:before="0" w:after="20" w:line="240" w:lineRule="auto"/>
      </w:pPr>
      <w:r>
        <w:rPr>
          <w:rFonts w:ascii="Arial" w:hAnsi="Arial"/>
          <w:b w:val="0"/>
          <w:sz w:val="22"/>
        </w:rPr>
        <w:t>B  N (Z = 7)</w:t>
      </w:r>
    </w:p>
    <w:p w14:paraId="5AF04549">
      <w:pPr>
        <w:spacing w:before="0" w:after="20" w:line="240" w:lineRule="auto"/>
      </w:pPr>
      <w:r>
        <w:rPr>
          <w:rFonts w:ascii="Arial" w:hAnsi="Arial"/>
          <w:b w:val="0"/>
          <w:sz w:val="22"/>
        </w:rPr>
        <w:t>C  O (Z = 8)</w:t>
      </w:r>
    </w:p>
    <w:p w14:paraId="213A010E">
      <w:pPr>
        <w:spacing w:before="0" w:after="20" w:line="240" w:lineRule="auto"/>
      </w:pPr>
      <w:r>
        <w:rPr>
          <w:rFonts w:ascii="Arial" w:hAnsi="Arial"/>
          <w:b w:val="0"/>
          <w:sz w:val="22"/>
        </w:rPr>
        <w:t>D  F (Z = 9)</w:t>
      </w:r>
    </w:p>
    <w:p w14:paraId="7E06E45E">
      <w:pPr>
        <w:spacing w:before="0" w:after="0" w:line="240" w:lineRule="auto"/>
      </w:pPr>
    </w:p>
    <w:p w14:paraId="0BE25E0D">
      <w:pPr>
        <w:tabs>
          <w:tab w:val="right" w:pos="9072"/>
        </w:tabs>
        <w:spacing w:before="80" w:after="40" w:line="240" w:lineRule="auto"/>
      </w:pPr>
      <w:r>
        <w:rPr>
          <w:rFonts w:ascii="Arial" w:hAnsi="Arial"/>
          <w:b w:val="0"/>
          <w:sz w:val="22"/>
        </w:rPr>
        <w:t>6. A student proposes [Ar] 3d⁴ 4s² for Cr (Z = 24). Is this correct?</w:t>
      </w:r>
      <w:r>
        <w:tab/>
      </w:r>
      <w:r>
        <w:rPr>
          <w:rFonts w:ascii="Arial" w:hAnsi="Arial"/>
          <w:b w:val="0"/>
          <w:sz w:val="22"/>
        </w:rPr>
        <w:t>（   ）</w:t>
      </w:r>
    </w:p>
    <w:p w14:paraId="3FE4D56E">
      <w:pPr>
        <w:spacing w:before="0" w:after="20" w:line="240" w:lineRule="auto"/>
      </w:pPr>
      <w:r>
        <w:rPr>
          <w:rFonts w:ascii="Arial" w:hAnsi="Arial"/>
          <w:b w:val="0"/>
          <w:sz w:val="22"/>
        </w:rPr>
        <w:t>A  Yes, electrons fill in order of n+l.</w:t>
      </w:r>
    </w:p>
    <w:p w14:paraId="30DA92C6">
      <w:pPr>
        <w:spacing w:before="0" w:after="20" w:line="240" w:lineRule="auto"/>
      </w:pPr>
      <w:r>
        <w:rPr>
          <w:rFonts w:ascii="Arial" w:hAnsi="Arial"/>
          <w:b w:val="0"/>
          <w:sz w:val="22"/>
        </w:rPr>
        <w:t>B  Yes, all sublevels follow the energy order.</w:t>
      </w:r>
    </w:p>
    <w:p w14:paraId="4A06278F">
      <w:pPr>
        <w:spacing w:before="0" w:after="20" w:line="240" w:lineRule="auto"/>
      </w:pPr>
      <w:r>
        <w:rPr>
          <w:rFonts w:ascii="Arial" w:hAnsi="Arial"/>
          <w:b w:val="0"/>
          <w:sz w:val="22"/>
        </w:rPr>
        <w:t>C  No, the correct configuration is [Ar] 4s¹ 3d⁵ (half-filled d sublevel stability).</w:t>
      </w:r>
    </w:p>
    <w:p w14:paraId="4BD6B933">
      <w:pPr>
        <w:spacing w:before="0" w:after="20" w:line="240" w:lineRule="auto"/>
      </w:pPr>
      <w:r>
        <w:rPr>
          <w:rFonts w:ascii="Arial" w:hAnsi="Arial"/>
          <w:b w:val="0"/>
          <w:sz w:val="22"/>
        </w:rPr>
        <w:t>D  No, the correct configuration is [Ar] 4s² 3d⁴.</w:t>
      </w:r>
    </w:p>
    <w:p w14:paraId="0C0D833E">
      <w:pPr>
        <w:spacing w:before="0" w:after="0" w:line="240" w:lineRule="auto"/>
      </w:pPr>
    </w:p>
    <w:p w14:paraId="1A97CF32">
      <w:pPr>
        <w:tabs>
          <w:tab w:val="right" w:pos="9072"/>
        </w:tabs>
        <w:spacing w:before="80" w:after="40" w:line="240" w:lineRule="auto"/>
      </w:pPr>
      <w:r>
        <w:rPr>
          <w:rFonts w:ascii="Arial" w:hAnsi="Arial"/>
          <w:b w:val="0"/>
          <w:sz w:val="22"/>
        </w:rPr>
        <w:t>7.</w:t>
      </w:r>
      <w:r>
        <w:rPr>
          <w:rFonts w:ascii="Arial" w:hAnsi="Arial"/>
          <w:b w:val="0"/>
          <w:sz w:val="22"/>
        </w:rPr>
        <w:t xml:space="preserve"> Which electron configuration violates the rule that electrons in degenerate orbitals should be unpaired before pairing?	（   ）</w:t>
      </w:r>
    </w:p>
    <w:p w14:paraId="7ABB88BC">
      <w:pPr>
        <w:spacing w:before="0" w:after="20" w:line="240" w:lineRule="auto"/>
      </w:pPr>
      <w:r>
        <w:rPr>
          <w:rFonts w:ascii="Arial" w:hAnsi="Arial"/>
          <w:b w:val="0"/>
          <w:sz w:val="22"/>
        </w:rPr>
        <w:t>A  1s² 2s² 2p³ (one electron in each 2p orbital)</w:t>
      </w:r>
    </w:p>
    <w:p w14:paraId="50CD1DCD">
      <w:pPr>
        <w:spacing w:before="0" w:after="20" w:line="240" w:lineRule="auto"/>
      </w:pPr>
      <w:r>
        <w:rPr>
          <w:rFonts w:ascii="Arial" w:hAnsi="Arial"/>
          <w:b w:val="0"/>
          <w:sz w:val="22"/>
        </w:rPr>
        <w:t>B  1s² 2s² 2p⁴ (one 2p orbital has a pair, others have one each)</w:t>
      </w:r>
    </w:p>
    <w:p w14:paraId="0EFA7D4F">
      <w:pPr>
        <w:spacing w:before="0" w:after="20" w:line="240" w:lineRule="auto"/>
      </w:pPr>
      <w:r>
        <w:rPr>
          <w:rFonts w:ascii="Arial" w:hAnsi="Arial"/>
          <w:b w:val="0"/>
          <w:sz w:val="22"/>
        </w:rPr>
        <w:t>C  1s² 2s² 2p⁴ (two 2p orbitals paired, one empty)</w:t>
      </w:r>
    </w:p>
    <w:p w14:paraId="7CE03ECF">
      <w:pPr>
        <w:spacing w:before="0" w:after="20" w:line="240" w:lineRule="auto"/>
      </w:pPr>
      <w:r>
        <w:rPr>
          <w:rFonts w:ascii="Arial" w:hAnsi="Arial"/>
          <w:b w:val="0"/>
          <w:sz w:val="22"/>
        </w:rPr>
        <w:t>D  1s² 2s² 2p⁶</w:t>
      </w:r>
    </w:p>
    <w:p w14:paraId="10F6A163">
      <w:pPr>
        <w:spacing w:before="0" w:after="0" w:line="240" w:lineRule="auto"/>
      </w:pPr>
    </w:p>
    <w:p w14:paraId="7F8557D8">
      <w:pPr>
        <w:tabs>
          <w:tab w:val="right" w:pos="9072"/>
        </w:tabs>
        <w:spacing w:before="80" w:after="40" w:line="240" w:lineRule="auto"/>
      </w:pPr>
      <w:r>
        <w:rPr>
          <w:rFonts w:ascii="Arial" w:hAnsi="Arial"/>
          <w:b w:val="0"/>
          <w:sz w:val="22"/>
        </w:rPr>
        <w:t>8. 1s²2s²2p⁶ Which of the following species has the electron configuration shown above?</w:t>
      </w:r>
      <w:r>
        <w:tab/>
      </w:r>
      <w:r>
        <w:rPr>
          <w:rFonts w:ascii="Arial" w:hAnsi="Arial"/>
          <w:b w:val="0"/>
          <w:sz w:val="22"/>
        </w:rPr>
        <w:t>（   ）</w:t>
      </w:r>
    </w:p>
    <w:p w14:paraId="73C4B49B">
      <w:pPr>
        <w:spacing w:before="0" w:after="20" w:line="240" w:lineRule="auto"/>
      </w:pPr>
      <w:r>
        <w:rPr>
          <w:rFonts w:ascii="Arial" w:hAnsi="Arial"/>
          <w:b w:val="0"/>
          <w:sz w:val="22"/>
        </w:rPr>
        <w:t>A. Option A</w:t>
      </w:r>
    </w:p>
    <w:p w14:paraId="22E45418">
      <w:pPr>
        <w:spacing w:before="0" w:after="20" w:line="240" w:lineRule="auto"/>
      </w:pPr>
      <w:r>
        <w:rPr>
          <w:rFonts w:ascii="Arial" w:hAnsi="Arial"/>
          <w:b w:val="0"/>
          <w:sz w:val="22"/>
        </w:rPr>
        <w:t>B. Option B</w:t>
      </w:r>
    </w:p>
    <w:p w14:paraId="3555402F">
      <w:pPr>
        <w:spacing w:before="0" w:after="20" w:line="240" w:lineRule="auto"/>
      </w:pPr>
      <w:r>
        <w:rPr>
          <w:rFonts w:ascii="Arial" w:hAnsi="Arial"/>
          <w:b w:val="0"/>
          <w:sz w:val="22"/>
        </w:rPr>
        <w:t>C. Option C</w:t>
      </w:r>
    </w:p>
    <w:p w14:paraId="0233B93A">
      <w:pPr>
        <w:spacing w:before="0" w:after="20" w:line="240" w:lineRule="auto"/>
      </w:pPr>
      <w:r>
        <w:rPr>
          <w:rFonts w:ascii="Arial" w:hAnsi="Arial"/>
          <w:b w:val="0"/>
          <w:sz w:val="22"/>
        </w:rPr>
        <w:t>D. Option D</w:t>
      </w:r>
    </w:p>
    <w:p w14:paraId="01CBF342">
      <w:pPr>
        <w:spacing w:before="0" w:after="0" w:line="240" w:lineRule="auto"/>
      </w:pPr>
    </w:p>
    <w:p w14:paraId="10A48256">
      <w:pPr>
        <w:tabs>
          <w:tab w:val="right" w:pos="9072"/>
        </w:tabs>
        <w:spacing w:before="80" w:after="40" w:line="240" w:lineRule="auto"/>
      </w:pPr>
      <w:r>
        <w:rPr>
          <w:rFonts w:ascii="Arial" w:hAnsi="Arial"/>
          <w:b w:val="0"/>
          <w:sz w:val="22"/>
        </w:rPr>
        <w:t>9. Which statement is correct?</w:t>
      </w:r>
      <w:r>
        <w:tab/>
      </w:r>
      <w:r>
        <w:rPr>
          <w:rFonts w:ascii="Arial" w:hAnsi="Arial"/>
          <w:b w:val="0"/>
          <w:sz w:val="22"/>
        </w:rPr>
        <w:t>（   ）</w:t>
      </w:r>
    </w:p>
    <w:p w14:paraId="45C2D490">
      <w:pPr>
        <w:spacing w:before="0" w:after="20" w:line="240" w:lineRule="auto"/>
      </w:pPr>
      <w:r>
        <w:rPr>
          <w:rFonts w:ascii="Arial" w:hAnsi="Arial"/>
          <w:b w:val="0"/>
          <w:sz w:val="22"/>
        </w:rPr>
        <w:t>A. Oxygen has 6 electrons.</w:t>
      </w:r>
    </w:p>
    <w:p w14:paraId="08A3A12B">
      <w:pPr>
        <w:spacing w:before="0" w:after="20" w:line="240" w:lineRule="auto"/>
      </w:pPr>
      <w:r>
        <w:rPr>
          <w:rFonts w:ascii="Arial" w:hAnsi="Arial"/>
          <w:b w:val="0"/>
          <w:sz w:val="22"/>
        </w:rPr>
        <w:t>B. Chlorine has 17 valence electrons.</w:t>
      </w:r>
    </w:p>
    <w:p w14:paraId="4AE69736">
      <w:pPr>
        <w:spacing w:before="0" w:after="20" w:line="240" w:lineRule="auto"/>
      </w:pPr>
      <w:r>
        <w:rPr>
          <w:rFonts w:ascii="Arial" w:hAnsi="Arial"/>
          <w:b w:val="0"/>
          <w:sz w:val="22"/>
        </w:rPr>
        <w:t>C. Calcium has 12 p electrons.</w:t>
      </w:r>
    </w:p>
    <w:p w14:paraId="02D7343B">
      <w:pPr>
        <w:spacing w:before="0" w:after="20" w:line="240" w:lineRule="auto"/>
      </w:pPr>
      <w:r>
        <w:rPr>
          <w:rFonts w:ascii="Arial" w:hAnsi="Arial"/>
          <w:b w:val="0"/>
          <w:sz w:val="22"/>
        </w:rPr>
        <w:t>D. Copper has 9 d electrons.</w:t>
      </w:r>
    </w:p>
    <w:p w14:paraId="0E6BCF62">
      <w:pPr>
        <w:spacing w:before="0" w:after="0" w:line="240" w:lineRule="auto"/>
      </w:pPr>
    </w:p>
    <w:p w14:paraId="2F1EB486">
      <w:pPr>
        <w:tabs>
          <w:tab w:val="right" w:pos="9072"/>
        </w:tabs>
        <w:spacing w:before="80" w:after="40" w:line="240" w:lineRule="auto"/>
      </w:pPr>
      <w:r>
        <w:rPr>
          <w:rFonts w:ascii="Arial" w:hAnsi="Arial"/>
          <w:b w:val="0"/>
          <w:sz w:val="22"/>
        </w:rPr>
        <w:t>10. A charged particle has the electronic configuration [Ar]3d³. What is the identity of the particle?</w:t>
      </w:r>
      <w:r>
        <w:tab/>
      </w:r>
      <w:r>
        <w:rPr>
          <w:rFonts w:ascii="Arial" w:hAnsi="Arial"/>
          <w:b w:val="0"/>
          <w:sz w:val="22"/>
        </w:rPr>
        <w:t>（   ）</w:t>
      </w:r>
    </w:p>
    <w:p w14:paraId="691E1F2A">
      <w:pPr>
        <w:spacing w:before="0" w:after="20" w:line="240" w:lineRule="auto"/>
      </w:pPr>
      <w:r>
        <w:rPr>
          <w:rFonts w:ascii="Arial" w:hAnsi="Arial"/>
          <w:b w:val="0"/>
          <w:sz w:val="22"/>
        </w:rPr>
        <w:t>A. Option A</w:t>
      </w:r>
    </w:p>
    <w:p w14:paraId="66944619">
      <w:pPr>
        <w:spacing w:before="0" w:after="20" w:line="240" w:lineRule="auto"/>
      </w:pPr>
      <w:r>
        <w:rPr>
          <w:rFonts w:ascii="Arial" w:hAnsi="Arial"/>
          <w:b w:val="0"/>
          <w:sz w:val="22"/>
        </w:rPr>
        <w:t>B. Option B</w:t>
      </w:r>
    </w:p>
    <w:p w14:paraId="63F78F04">
      <w:pPr>
        <w:spacing w:before="0" w:after="20" w:line="240" w:lineRule="auto"/>
      </w:pPr>
      <w:r>
        <w:rPr>
          <w:rFonts w:ascii="Arial" w:hAnsi="Arial"/>
          <w:b w:val="0"/>
          <w:sz w:val="22"/>
        </w:rPr>
        <w:t>C. Option C</w:t>
      </w:r>
    </w:p>
    <w:p w14:paraId="1E9925F4">
      <w:pPr>
        <w:spacing w:before="0" w:after="20" w:line="240" w:lineRule="auto"/>
      </w:pPr>
      <w:r>
        <w:rPr>
          <w:rFonts w:ascii="Arial" w:hAnsi="Arial"/>
          <w:b w:val="0"/>
          <w:sz w:val="22"/>
        </w:rPr>
        <w:t>D. Option D</w:t>
      </w:r>
    </w:p>
    <w:p w14:paraId="4FA98224">
      <w:pPr>
        <w:spacing w:before="0" w:after="0" w:line="240" w:lineRule="auto"/>
      </w:pPr>
    </w:p>
    <w:p w14:paraId="3E1D71BA">
      <w:pPr>
        <w:spacing w:before="80" w:after="40" w:line="240" w:lineRule="auto"/>
      </w:pPr>
      <w:r>
        <w:rPr>
          <w:rFonts w:ascii="Arial" w:hAnsi="Arial"/>
          <w:b w:val="0"/>
          <w:sz w:val="22"/>
        </w:rPr>
        <w:t>11. This question is about electron configurations.</w:t>
      </w:r>
    </w:p>
    <w:p w14:paraId="26C7DE61">
      <w:pPr>
        <w:tabs>
          <w:tab w:val="right" w:leader="underscore" w:pos="9072"/>
        </w:tabs>
        <w:spacing w:before="40" w:after="40" w:line="240" w:lineRule="auto"/>
      </w:pPr>
      <w:r>
        <w:rPr>
          <w:rFonts w:ascii="Arial" w:hAnsi="Arial"/>
          <w:b w:val="0"/>
          <w:sz w:val="22"/>
        </w:rPr>
        <w:t>(a) Write the complete ground-state electron configuration for: (i) S (Z=16), (ii) Ca²⁺ (Z=20), (iii) Fe (Z=26).</w:t>
      </w:r>
      <w:r>
        <w:tab/>
      </w:r>
      <w:r>
        <w:rPr>
          <w:rFonts w:ascii="Arial" w:hAnsi="Arial"/>
          <w:b w:val="0"/>
          <w:sz w:val="22"/>
        </w:rPr>
        <w:t>[3 marks]</w:t>
      </w:r>
    </w:p>
    <w:p w14:paraId="3487B923">
      <w:pPr>
        <w:tabs>
          <w:tab w:val="right" w:leader="underscore" w:pos="9072"/>
        </w:tabs>
        <w:spacing w:before="40" w:after="40" w:line="240" w:lineRule="auto"/>
      </w:pPr>
      <w:r>
        <w:rPr>
          <w:rFonts w:ascii="Arial" w:hAnsi="Arial"/>
          <w:b w:val="0"/>
          <w:sz w:val="22"/>
        </w:rPr>
        <w:t>(b) Write the abbreviated electron configuration for Br (Z = 35).</w:t>
      </w:r>
      <w:r>
        <w:tab/>
      </w:r>
      <w:r>
        <w:rPr>
          <w:rFonts w:ascii="Arial" w:hAnsi="Arial"/>
          <w:b w:val="0"/>
          <w:sz w:val="22"/>
        </w:rPr>
        <w:t>[1 mark]</w:t>
      </w:r>
    </w:p>
    <w:p w14:paraId="536105E5">
      <w:pPr>
        <w:tabs>
          <w:tab w:val="right" w:leader="underscore" w:pos="9072"/>
        </w:tabs>
        <w:spacing w:before="40" w:after="40" w:line="240" w:lineRule="auto"/>
      </w:pPr>
      <w:r>
        <w:rPr>
          <w:rFonts w:ascii="Arial" w:hAnsi="Arial"/>
          <w:b w:val="0"/>
          <w:sz w:val="22"/>
        </w:rPr>
        <w:t>(c) The configuration 1s² 2s² 2p⁶ 3s¹ can represent an excited state of Mg or the ground state of another species. (i) Explain why this is excited for Mg. (ii) Identify the species with this as ground state.</w:t>
      </w:r>
      <w:r>
        <w:tab/>
      </w:r>
      <w:r>
        <w:rPr>
          <w:rFonts w:ascii="Arial" w:hAnsi="Arial"/>
          <w:b w:val="0"/>
          <w:sz w:val="22"/>
        </w:rPr>
        <w:t>[3 marks]</w:t>
      </w:r>
    </w:p>
    <w:p w14:paraId="1FC17892">
      <w:pPr>
        <w:tabs>
          <w:tab w:val="right" w:leader="underscore" w:pos="9072"/>
        </w:tabs>
        <w:spacing w:before="40" w:after="40" w:line="240" w:lineRule="auto"/>
      </w:pPr>
      <w:r>
        <w:rPr>
          <w:rFonts w:ascii="Arial" w:hAnsi="Arial"/>
          <w:b w:val="0"/>
          <w:sz w:val="22"/>
        </w:rPr>
        <w:t>(d) A student claims that for transition metal ions, electrons are always lost from (n−1)d before ns. Do you agree? Justify using Cr²⁺.</w:t>
      </w:r>
      <w:r>
        <w:tab/>
      </w:r>
      <w:r>
        <w:rPr>
          <w:rFonts w:ascii="Arial" w:hAnsi="Arial"/>
          <w:b w:val="0"/>
          <w:sz w:val="22"/>
        </w:rPr>
        <w:t>[2 marks]</w:t>
      </w:r>
    </w:p>
    <w:p w14:paraId="2D528E0B">
      <w:pPr>
        <w:spacing w:before="0" w:after="0" w:line="240" w:lineRule="auto"/>
      </w:pPr>
    </w:p>
    <w:p w14:paraId="17429BD9">
      <w:pPr>
        <w:spacing w:before="60" w:after="60" w:line="240" w:lineRule="auto"/>
      </w:pPr>
      <w:r>
        <w:rPr>
          <w:rFonts w:ascii="霞鹜文楷 Medium" w:hAnsi="霞鹜文楷 Medium"/>
          <w:b/>
          <w:sz w:val="22"/>
        </w:rPr>
        <w:t>4. 掌握光电子能谱（PES）的解读——峰的位置、强度与电子排布的对应关系</w:t>
      </w:r>
    </w:p>
    <w:p w14:paraId="2ACE9A69">
      <w:pPr>
        <w:spacing w:before="60" w:after="60" w:line="240" w:lineRule="auto"/>
      </w:pPr>
      <w:r>
        <w:rPr>
          <w:rFonts w:ascii="霞鹜文楷 Medium" w:hAnsi="霞鹜文楷 Medium"/>
          <w:b/>
          <w:sz w:val="22"/>
        </w:rPr>
        <w:t>PES (Photoelectron Spectroscopy): measures binding energy of electrons in each sublevel</w:t>
      </w:r>
    </w:p>
    <w:p w14:paraId="379E405C">
      <w:pPr>
        <w:spacing w:before="60" w:after="60" w:line="240" w:lineRule="auto"/>
      </w:pPr>
      <w:r>
        <w:rPr>
          <w:rFonts w:ascii="霞鹜文楷 Medium" w:hAnsi="霞鹜文楷 Medium"/>
          <w:b/>
          <w:sz w:val="22"/>
        </w:rPr>
        <w:t>Peak position (x-axis): binding energy — lower BE = outer electrons (easier to remove); higher BE = inner electrons</w:t>
      </w:r>
    </w:p>
    <w:p w14:paraId="283DF56C">
      <w:pPr>
        <w:spacing w:before="60" w:after="60" w:line="240" w:lineRule="auto"/>
      </w:pPr>
      <w:r>
        <w:rPr>
          <w:rFonts w:ascii="霞鹜文楷 Medium" w:hAnsi="霞鹜文楷 Medium"/>
          <w:b/>
          <w:sz w:val="22"/>
        </w:rPr>
        <w:t>Peak intensity (height/area): number of electrons in that sublevel</w:t>
      </w:r>
    </w:p>
    <w:p w14:paraId="620F0A57">
      <w:pPr>
        <w:spacing w:before="60" w:after="60" w:line="240" w:lineRule="auto"/>
      </w:pPr>
      <w:r>
        <w:rPr>
          <w:rFonts w:ascii="霞鹜文楷 Medium" w:hAnsi="霞鹜文楷 Medium"/>
          <w:b/>
          <w:sz w:val="22"/>
        </w:rPr>
        <w:t>Order of BE: 1s &gt; 2s &gt; 2p &gt; 3s &gt; 3p &gt; 4s &gt; 3d (inner electrons held more tightly)</w:t>
      </w:r>
    </w:p>
    <w:p/>
    <w:p w14:paraId="4ADB9222">
      <w:pPr>
        <w:tabs>
          <w:tab w:val="right" w:pos="9072"/>
        </w:tabs>
        <w:spacing w:before="80" w:after="40" w:line="240" w:lineRule="auto"/>
      </w:pPr>
      <w:r>
        <w:rPr>
          <w:rFonts w:ascii="Arial" w:hAnsi="Arial"/>
          <w:b w:val="0"/>
          <w:sz w:val="22"/>
        </w:rPr>
        <w:t>1.</w:t>
      </w:r>
      <w:r>
        <w:rPr>
          <w:rFonts w:ascii="Arial" w:hAnsi="Arial"/>
          <w:b w:val="0"/>
          <w:sz w:val="22"/>
        </w:rPr>
        <w:t xml:space="preserve"> The PES of an element shows peaks at binding energies of 0.58, 3.2, 24, and 121 MJ/mol with relative intensities of 1:3:2:2.</w:t>
      </w:r>
    </w:p>
    <w:p w14:paraId="4ADB9222">
      <w:pPr>
        <w:tabs>
          <w:tab w:val="right" w:pos="9072"/>
        </w:tabs>
        <w:spacing w:before="80" w:after="40" w:line="240" w:lineRule="auto"/>
      </w:pPr>
      <w:r>
        <w:rPr>
          <w:rFonts w:ascii="Arial" w:hAnsi="Arial"/>
          <w:b w:val="0"/>
          <w:sz w:val="22"/>
        </w:rPr>
        <w:t>The element is most likely	（   ）</w:t>
      </w:r>
    </w:p>
    <w:p w14:paraId="7EADDE3A">
      <w:r>
        <w:drawing>
          <wp:inline distT="0" distB="0" distL="114300" distR="114300">
            <wp:extent cx="3779520" cy="1674495"/>
            <wp:effectExtent l="0" t="0" r="1143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780000" cy="1674851"/>
                    </a:xfrm>
                    <a:prstGeom prst="rect">
                      <a:avLst/>
                    </a:prstGeom>
                  </pic:spPr>
                </pic:pic>
              </a:graphicData>
            </a:graphic>
          </wp:inline>
        </w:drawing>
      </w:r>
    </w:p>
    <w:p w14:paraId="3F7225C4">
      <w:pPr>
        <w:spacing w:before="20" w:after="120"/>
      </w:pPr>
      <w:r>
        <w:rPr>
          <w:rFonts w:ascii="霞鹜文楷 Medium" w:hAnsi="霞鹜文楷 Medium"/>
          <w:b/>
          <w:sz w:val="18"/>
        </w:rPr>
        <w:t>图 C₁-7：PES 数据（对应第 4 考点 MCQ1，BE = 0.58/3.2/24/121 MJ·mol</w:t>
      </w:r>
      <w:r>
        <w:rPr>
          <w:rFonts w:ascii="霞鹜文楷 Medium" w:hAnsi="霞鹜文楷 Medium"/>
          <w:b/>
          <w:sz w:val="18"/>
          <w:vertAlign w:val="superscript"/>
        </w:rPr>
        <w:t>-1</w:t>
      </w:r>
      <w:r>
        <w:rPr>
          <w:rFonts w:ascii="霞鹜文楷 Medium" w:hAnsi="霞鹜文楷 Medium"/>
          <w:b/>
          <w:sz w:val="18"/>
        </w:rPr>
        <w:t>）</w:t>
      </w:r>
    </w:p>
    <w:p w14:paraId="00DB63F2">
      <w:pPr>
        <w:spacing w:before="0" w:after="20" w:line="240" w:lineRule="auto"/>
      </w:pPr>
      <w:r>
        <w:rPr>
          <w:rFonts w:ascii="Arial" w:hAnsi="Arial"/>
          <w:b w:val="0"/>
          <w:sz w:val="22"/>
        </w:rPr>
        <w:t>A  Li</w:t>
      </w:r>
    </w:p>
    <w:p w14:paraId="45A9E308">
      <w:pPr>
        <w:spacing w:before="0" w:after="20" w:line="240" w:lineRule="auto"/>
      </w:pPr>
      <w:r>
        <w:rPr>
          <w:rFonts w:ascii="Arial" w:hAnsi="Arial"/>
          <w:b w:val="0"/>
          <w:sz w:val="22"/>
        </w:rPr>
        <w:t>B  B</w:t>
      </w:r>
    </w:p>
    <w:p w14:paraId="16DB0764">
      <w:pPr>
        <w:spacing w:before="0" w:after="20" w:line="240" w:lineRule="auto"/>
      </w:pPr>
      <w:r>
        <w:rPr>
          <w:rFonts w:ascii="Arial" w:hAnsi="Arial"/>
          <w:b w:val="0"/>
          <w:sz w:val="22"/>
        </w:rPr>
        <w:t>C  O</w:t>
      </w:r>
    </w:p>
    <w:p w14:paraId="594E86E6">
      <w:pPr>
        <w:spacing w:before="0" w:after="20" w:line="240" w:lineRule="auto"/>
      </w:pPr>
      <w:r>
        <w:rPr>
          <w:rFonts w:ascii="Arial" w:hAnsi="Arial"/>
          <w:b w:val="0"/>
          <w:sz w:val="22"/>
        </w:rPr>
        <w:t>D  Ne</w:t>
      </w:r>
    </w:p>
    <w:p w14:paraId="6806C07C">
      <w:pPr>
        <w:spacing w:before="0" w:after="0" w:line="240" w:lineRule="auto"/>
      </w:pPr>
    </w:p>
    <w:p w14:paraId="41BDC00C">
      <w:pPr>
        <w:tabs>
          <w:tab w:val="right" w:pos="9072"/>
        </w:tabs>
        <w:spacing w:before="80" w:after="40" w:line="240" w:lineRule="auto"/>
      </w:pPr>
      <w:r>
        <w:rPr>
          <w:rFonts w:ascii="Arial" w:hAnsi="Arial"/>
          <w:b w:val="0"/>
          <w:sz w:val="22"/>
        </w:rPr>
        <w:t>2. A PES spectrum shows four peaks with relative intensities 2:2:6:1. The element is most likely</w:t>
      </w:r>
      <w:r>
        <w:tab/>
      </w:r>
      <w:r>
        <w:rPr>
          <w:rFonts w:ascii="Arial" w:hAnsi="Arial"/>
          <w:b w:val="0"/>
          <w:sz w:val="22"/>
        </w:rPr>
        <w:t>（   ）</w:t>
      </w:r>
    </w:p>
    <w:p w14:paraId="6E62DB88">
      <w:r>
        <w:drawing>
          <wp:inline distT="0" distB="0" distL="114300" distR="114300">
            <wp:extent cx="3779520" cy="1826260"/>
            <wp:effectExtent l="0" t="0" r="1143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780000" cy="1826819"/>
                    </a:xfrm>
                    <a:prstGeom prst="rect">
                      <a:avLst/>
                    </a:prstGeom>
                  </pic:spPr>
                </pic:pic>
              </a:graphicData>
            </a:graphic>
          </wp:inline>
        </w:drawing>
      </w:r>
    </w:p>
    <w:p w14:paraId="4910CF70">
      <w:pPr>
        <w:spacing w:before="20" w:after="120"/>
      </w:pPr>
      <w:r>
        <w:rPr>
          <w:rFonts w:ascii="霞鹜文楷 Medium" w:hAnsi="霞鹜文楷 Medium"/>
          <w:b/>
          <w:sz w:val="18"/>
        </w:rPr>
        <w:t>图 C₁-6：Na 的光电子能谱（对应第 4 考点 MCQ2，强度比 2:2:6:1）</w:t>
      </w:r>
    </w:p>
    <w:p w14:paraId="39BE397A">
      <w:pPr>
        <w:spacing w:before="0" w:after="20" w:line="240" w:lineRule="auto"/>
      </w:pPr>
      <w:r>
        <w:rPr>
          <w:rFonts w:ascii="Arial" w:hAnsi="Arial"/>
          <w:b w:val="0"/>
          <w:sz w:val="22"/>
        </w:rPr>
        <w:t>A  Na (Z = 11)</w:t>
      </w:r>
    </w:p>
    <w:p w14:paraId="7A20DF1A">
      <w:pPr>
        <w:spacing w:before="0" w:after="20" w:line="240" w:lineRule="auto"/>
      </w:pPr>
      <w:r>
        <w:rPr>
          <w:rFonts w:ascii="Arial" w:hAnsi="Arial"/>
          <w:b w:val="0"/>
          <w:sz w:val="22"/>
        </w:rPr>
        <w:t>B  Mg (Z = 12)</w:t>
      </w:r>
    </w:p>
    <w:p w14:paraId="4640B5E2">
      <w:pPr>
        <w:spacing w:before="0" w:after="20" w:line="240" w:lineRule="auto"/>
      </w:pPr>
      <w:r>
        <w:rPr>
          <w:rFonts w:ascii="Arial" w:hAnsi="Arial"/>
          <w:b w:val="0"/>
          <w:sz w:val="22"/>
        </w:rPr>
        <w:t>C  Al (Z = 13)</w:t>
      </w:r>
    </w:p>
    <w:p w14:paraId="21A15D32">
      <w:pPr>
        <w:spacing w:before="0" w:after="20" w:line="240" w:lineRule="auto"/>
      </w:pPr>
      <w:r>
        <w:rPr>
          <w:rFonts w:ascii="Arial" w:hAnsi="Arial"/>
          <w:b w:val="0"/>
          <w:sz w:val="22"/>
        </w:rPr>
        <w:t>D  Si (Z = 14)</w:t>
      </w:r>
    </w:p>
    <w:p w14:paraId="44FC2D5B">
      <w:pPr>
        <w:spacing w:before="0" w:after="0" w:line="240" w:lineRule="auto"/>
      </w:pPr>
    </w:p>
    <w:p w14:paraId="6F225258">
      <w:pPr>
        <w:tabs>
          <w:tab w:val="right" w:pos="9072"/>
        </w:tabs>
        <w:spacing w:before="80" w:after="40" w:line="240" w:lineRule="auto"/>
      </w:pPr>
      <w:r>
        <w:rPr>
          <w:rFonts w:ascii="Arial" w:hAnsi="Arial"/>
          <w:b w:val="0"/>
          <w:sz w:val="22"/>
        </w:rPr>
        <w:t>3.</w:t>
      </w:r>
      <w:r>
        <w:rPr>
          <w:rFonts w:ascii="Arial" w:hAnsi="Arial"/>
          <w:b w:val="0"/>
          <w:sz w:val="22"/>
        </w:rPr>
        <w:t xml:space="preserve"> The photoelectron spectrum of an unknown element is shown above.</w:t>
      </w:r>
    </w:p>
    <w:p w14:paraId="6F225258">
      <w:pPr>
        <w:tabs>
          <w:tab w:val="right" w:pos="9072"/>
        </w:tabs>
        <w:spacing w:before="80" w:after="40" w:line="240" w:lineRule="auto"/>
      </w:pPr>
      <w:r>
        <w:rPr>
          <w:rFonts w:ascii="Arial" w:hAnsi="Arial"/>
          <w:b w:val="0"/>
          <w:sz w:val="22"/>
        </w:rPr>
        <w:t>Based on the binding energies and the number of peaks, which of the following elements does the spectrum represent?	（   ）</w:t>
      </w:r>
    </w:p>
    <w:p w14:paraId="0E65DB04">
      <w:pPr>
        <w:spacing w:before="0" w:after="20" w:line="240" w:lineRule="auto"/>
      </w:pPr>
      <w:r>
        <w:rPr>
          <w:rFonts w:ascii="Arial" w:hAnsi="Arial"/>
          <w:b w:val="0"/>
          <w:sz w:val="22"/>
        </w:rPr>
        <w:t>A. Option A</w:t>
      </w:r>
    </w:p>
    <w:p w14:paraId="4A829A54">
      <w:pPr>
        <w:spacing w:before="0" w:after="20" w:line="240" w:lineRule="auto"/>
      </w:pPr>
      <w:r>
        <w:rPr>
          <w:rFonts w:ascii="Arial" w:hAnsi="Arial"/>
          <w:b w:val="0"/>
          <w:sz w:val="22"/>
        </w:rPr>
        <w:t>B. Option B</w:t>
      </w:r>
    </w:p>
    <w:p w14:paraId="21A57501">
      <w:pPr>
        <w:spacing w:before="0" w:after="20" w:line="240" w:lineRule="auto"/>
      </w:pPr>
      <w:r>
        <w:rPr>
          <w:rFonts w:ascii="Arial" w:hAnsi="Arial"/>
          <w:b w:val="0"/>
          <w:sz w:val="22"/>
        </w:rPr>
        <w:t>C. Option C</w:t>
      </w:r>
    </w:p>
    <w:p w14:paraId="1B8F8FB0">
      <w:pPr>
        <w:spacing w:before="0" w:after="20" w:line="240" w:lineRule="auto"/>
      </w:pPr>
      <w:r>
        <w:rPr>
          <w:rFonts w:ascii="Arial" w:hAnsi="Arial"/>
          <w:b w:val="0"/>
          <w:sz w:val="22"/>
        </w:rPr>
        <w:t>D. Option D</w:t>
      </w:r>
    </w:p>
    <w:p w14:paraId="087CBAE0">
      <w:pPr>
        <w:spacing w:before="0" w:after="0" w:line="240" w:lineRule="auto"/>
      </w:pPr>
    </w:p>
    <w:p w14:paraId="250C081B">
      <w:pPr>
        <w:spacing w:before="20" w:after="120"/>
      </w:pPr>
      <w:r>
        <w:rPr>
          <w:rFonts w:ascii="霞鹜文楷 Medium" w:hAnsi="霞鹜文楷 Medium"/>
          <w:b/>
          <w:sz w:val="18"/>
        </w:rPr>
        <w:t>图 C₁-9：钪的光电子能谱（对应第 4 考点 MCQ4，[Ar]4s²3d¹）</w:t>
      </w:r>
    </w:p>
    <w:p w14:paraId="0FD89200">
      <w:r>
        <w:drawing>
          <wp:inline distT="0" distB="0" distL="114300" distR="114300">
            <wp:extent cx="3779520" cy="2509520"/>
            <wp:effectExtent l="0" t="0" r="1143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3780000" cy="2510079"/>
                    </a:xfrm>
                    <a:prstGeom prst="rect">
                      <a:avLst/>
                    </a:prstGeom>
                  </pic:spPr>
                </pic:pic>
              </a:graphicData>
            </a:graphic>
          </wp:inline>
        </w:drawing>
      </w:r>
    </w:p>
    <w:p/>
    <w:p w14:paraId="507AEA9D">
      <w:pPr>
        <w:tabs>
          <w:tab w:val="right" w:pos="9072"/>
        </w:tabs>
        <w:spacing w:before="80" w:after="40" w:line="240" w:lineRule="auto"/>
      </w:pPr>
      <w:r>
        <w:rPr>
          <w:rFonts w:ascii="Arial" w:hAnsi="Arial"/>
          <w:b w:val="0"/>
          <w:sz w:val="22"/>
        </w:rPr>
        <w:t>4.</w:t>
      </w:r>
      <w:r>
        <w:rPr>
          <w:rFonts w:ascii="Arial" w:hAnsi="Arial"/>
          <w:b w:val="0"/>
          <w:sz w:val="22"/>
        </w:rPr>
        <w:t xml:space="preserve"> Based on the photoelectron spectrum of scandium shown above, what is the most accurate reason scandium typically forms a 3+ ion rather than a 2+ ion?	（   ）</w:t>
      </w:r>
    </w:p>
    <w:p w14:paraId="33BB42B0">
      <w:pPr>
        <w:spacing w:before="0" w:after="20" w:line="240" w:lineRule="auto"/>
      </w:pPr>
      <w:r>
        <w:rPr>
          <w:rFonts w:ascii="Arial" w:hAnsi="Arial"/>
          <w:b w:val="0"/>
          <w:sz w:val="22"/>
        </w:rPr>
        <w:t>A. Removing two electrons reduces spin-pairing repulsion in the 4s sublevel, but completely emptying the 4s sublevel is more energetically favorable.</w:t>
      </w:r>
    </w:p>
    <w:p w14:paraId="2C37EF31">
      <w:pPr>
        <w:spacing w:before="0" w:after="20" w:line="240" w:lineRule="auto"/>
      </w:pPr>
      <w:r>
        <w:rPr>
          <w:rFonts w:ascii="Arial" w:hAnsi="Arial"/>
          <w:b w:val="0"/>
          <w:sz w:val="22"/>
        </w:rPr>
        <w:t>B. The energy required to remove an electron from the 3d sublevel is comparable to that of the 4s sublevel, whereas significantly more energy is needed to remove electrons from the 3p sublevel.</w:t>
      </w:r>
    </w:p>
    <w:p w14:paraId="55AC2A28">
      <w:pPr>
        <w:spacing w:before="0" w:after="20" w:line="240" w:lineRule="auto"/>
      </w:pPr>
      <w:r>
        <w:rPr>
          <w:rFonts w:ascii="Arial" w:hAnsi="Arial"/>
          <w:b w:val="0"/>
          <w:sz w:val="22"/>
        </w:rPr>
        <w:t>C. Scandium belongs to Group 3, and atoms will only lose electrons until they achieve a noble gas electron configuration.</w:t>
      </w:r>
    </w:p>
    <w:p w14:paraId="72ACD054">
      <w:pPr>
        <w:spacing w:before="0" w:after="20" w:line="240" w:lineRule="auto"/>
      </w:pPr>
      <w:r>
        <w:rPr>
          <w:rFonts w:ascii="Arial" w:hAnsi="Arial"/>
          <w:b w:val="0"/>
          <w:sz w:val="22"/>
        </w:rPr>
        <w:t>D. The energy released by removing three electrons is greater than that released by removing two electrons.</w:t>
      </w:r>
    </w:p>
    <w:p w14:paraId="46B29B00">
      <w:pPr>
        <w:spacing w:before="0" w:after="0" w:line="240" w:lineRule="auto"/>
      </w:pPr>
    </w:p>
    <w:p w14:paraId="4F8B6F3D">
      <w:pPr>
        <w:spacing w:before="80" w:after="40" w:line="240" w:lineRule="auto"/>
      </w:pPr>
      <w:r>
        <w:rPr>
          <w:rFonts w:ascii="Arial" w:hAnsi="Arial"/>
          <w:b w:val="0"/>
          <w:sz w:val="22"/>
        </w:rPr>
        <w:t>5. PES data for an element:</w:t>
      </w:r>
    </w:p>
    <w:p w14:paraId="76A93B3D">
      <w:r>
        <w:drawing>
          <wp:inline distT="0" distB="0" distL="114300" distR="114300">
            <wp:extent cx="3779520" cy="1707515"/>
            <wp:effectExtent l="0" t="0" r="1143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780000" cy="1707750"/>
                    </a:xfrm>
                    <a:prstGeom prst="rect">
                      <a:avLst/>
                    </a:prstGeom>
                  </pic:spPr>
                </pic:pic>
              </a:graphicData>
            </a:graphic>
          </wp:inline>
        </w:drawing>
      </w:r>
    </w:p>
    <w:p w14:paraId="5D507C8B">
      <w:pPr>
        <w:spacing w:before="20" w:after="120"/>
      </w:pPr>
      <w:r>
        <w:rPr>
          <w:rFonts w:ascii="霞鹜文楷 Medium" w:hAnsi="霞鹜文楷 Medium"/>
          <w:b/>
          <w:sz w:val="18"/>
        </w:rPr>
        <w:t>图 C₁-8：PES 数据（对应第 4 考点 FRQ5，Al 元素）</w:t>
      </w:r>
    </w:p>
    <w:p w14:paraId="1B28D893">
      <w:pPr>
        <w:tabs>
          <w:tab w:val="right" w:leader="underscore" w:pos="9072"/>
        </w:tabs>
        <w:spacing w:before="40" w:after="40" w:line="240" w:lineRule="auto"/>
      </w:pPr>
      <w:r>
        <w:rPr>
          <w:rFonts w:ascii="Arial" w:hAnsi="Arial"/>
          <w:b w:val="0"/>
          <w:sz w:val="22"/>
        </w:rPr>
        <w:t>(a) How many electrons are in the sublevel corresponding to Peak 4 (intensity 3)?</w:t>
      </w:r>
      <w:r>
        <w:tab/>
      </w:r>
      <w:r>
        <w:rPr>
          <w:rFonts w:ascii="Arial" w:hAnsi="Arial"/>
          <w:b w:val="0"/>
          <w:sz w:val="22"/>
        </w:rPr>
        <w:t>[1 mark]</w:t>
      </w:r>
    </w:p>
    <w:p w14:paraId="45A76B7C">
      <w:pPr>
        <w:tabs>
          <w:tab w:val="right" w:leader="underscore" w:pos="9072"/>
        </w:tabs>
        <w:spacing w:before="40" w:after="40" w:line="240" w:lineRule="auto"/>
      </w:pPr>
      <w:r>
        <w:rPr>
          <w:rFonts w:ascii="Arial" w:hAnsi="Arial"/>
          <w:b w:val="0"/>
          <w:sz w:val="22"/>
        </w:rPr>
        <w:t>(b) Identify the element (peaks: 151 MJ/mol intensity 2; 12.1 intensity 2; 1.09 intensity 6; 0.74 intensity 3). Show reasoning.</w:t>
      </w:r>
      <w:r>
        <w:tab/>
      </w:r>
      <w:r>
        <w:rPr>
          <w:rFonts w:ascii="Arial" w:hAnsi="Arial"/>
          <w:b w:val="0"/>
          <w:sz w:val="22"/>
        </w:rPr>
        <w:t>[2 marks]</w:t>
      </w:r>
    </w:p>
    <w:p w14:paraId="6C527D1C">
      <w:pPr>
        <w:tabs>
          <w:tab w:val="right" w:leader="underscore" w:pos="9072"/>
        </w:tabs>
        <w:spacing w:before="40" w:after="40" w:line="240" w:lineRule="auto"/>
      </w:pPr>
      <w:r>
        <w:rPr>
          <w:rFonts w:ascii="Arial" w:hAnsi="Arial"/>
          <w:b w:val="0"/>
          <w:sz w:val="22"/>
        </w:rPr>
        <w:t>(c) Which peak corresponds to 1s electrons? Justify.</w:t>
      </w:r>
      <w:r>
        <w:tab/>
      </w:r>
      <w:r>
        <w:rPr>
          <w:rFonts w:ascii="Arial" w:hAnsi="Arial"/>
          <w:b w:val="0"/>
          <w:sz w:val="22"/>
        </w:rPr>
        <w:t>[1 mark]</w:t>
      </w:r>
    </w:p>
    <w:p w14:paraId="6BCDCD5D">
      <w:pPr>
        <w:spacing w:before="0" w:after="0" w:line="240" w:lineRule="auto"/>
      </w:pPr>
    </w:p>
    <w:p w14:paraId="6D61EA56">
      <w:pPr>
        <w:spacing w:before="80" w:after="40" w:line="240" w:lineRule="auto"/>
      </w:pPr>
      <w:r>
        <w:rPr>
          <w:rFonts w:ascii="Arial" w:hAnsi="Arial"/>
          <w:b w:val="0"/>
          <w:sz w:val="22"/>
        </w:rPr>
        <w:t>6.</w:t>
      </w:r>
      <w:r>
        <w:rPr>
          <w:rFonts w:ascii="Arial" w:hAnsi="Arial"/>
          <w:b w:val="0"/>
          <w:sz w:val="22"/>
        </w:rPr>
        <w:t xml:space="preserve"> The PES of an element shows peaks with binding energies of 0.52 MJ/mol (intensity 1), 3.67 MJ/mol (intensity 4), and 25.6 MJ/mol (intensity 2).</w:t>
      </w:r>
    </w:p>
    <w:p w14:paraId="043BEB5A">
      <w:pPr>
        <w:tabs>
          <w:tab w:val="right" w:leader="underscore" w:pos="9072"/>
        </w:tabs>
        <w:spacing w:before="40" w:after="40" w:line="240" w:lineRule="auto"/>
      </w:pPr>
      <w:r>
        <w:rPr>
          <w:rFonts w:ascii="Arial" w:hAnsi="Arial"/>
          <w:b w:val="0"/>
          <w:sz w:val="22"/>
        </w:rPr>
        <w:t>(a) How many different sublevels contain electrons?</w:t>
      </w:r>
      <w:r>
        <w:tab/>
      </w:r>
      <w:r>
        <w:rPr>
          <w:rFonts w:ascii="Arial" w:hAnsi="Arial"/>
          <w:b w:val="0"/>
          <w:sz w:val="22"/>
        </w:rPr>
        <w:t>[1 mark]</w:t>
      </w:r>
    </w:p>
    <w:p w14:paraId="5CBFE4E1">
      <w:pPr>
        <w:tabs>
          <w:tab w:val="right" w:leader="underscore" w:pos="9072"/>
        </w:tabs>
        <w:spacing w:before="40" w:after="40" w:line="240" w:lineRule="auto"/>
      </w:pPr>
      <w:r>
        <w:rPr>
          <w:rFonts w:ascii="Arial" w:hAnsi="Arial"/>
          <w:b w:val="0"/>
          <w:sz w:val="22"/>
        </w:rPr>
        <w:t>(b) Identify the element. Justify.</w:t>
      </w:r>
      <w:r>
        <w:tab/>
      </w:r>
      <w:r>
        <w:rPr>
          <w:rFonts w:ascii="Arial" w:hAnsi="Arial"/>
          <w:b w:val="0"/>
          <w:sz w:val="22"/>
        </w:rPr>
        <w:t>[2 marks]</w:t>
      </w:r>
    </w:p>
    <w:p w14:paraId="2799DE90">
      <w:pPr>
        <w:tabs>
          <w:tab w:val="right" w:leader="underscore" w:pos="9072"/>
        </w:tabs>
        <w:spacing w:before="40" w:after="40" w:line="240" w:lineRule="auto"/>
      </w:pPr>
      <w:r>
        <w:rPr>
          <w:rFonts w:ascii="Arial" w:hAnsi="Arial"/>
          <w:b w:val="0"/>
          <w:sz w:val="22"/>
        </w:rPr>
        <w:t>(c) The PES of Si shows peaks for 1s, 2s, 2p, and 3s. The 3p peak is missing. (i) Draw it and state its relative intensity. (ii) Explain why 3p BE is lower than 3s.</w:t>
      </w:r>
      <w:r>
        <w:tab/>
      </w:r>
      <w:r>
        <w:rPr>
          <w:rFonts w:ascii="Arial" w:hAnsi="Arial"/>
          <w:b w:val="0"/>
          <w:sz w:val="22"/>
        </w:rPr>
        <w:t>[4 marks]</w:t>
      </w:r>
    </w:p>
    <w:p w14:paraId="3A785511">
      <w:pPr>
        <w:spacing w:before="0" w:after="0" w:line="240" w:lineRule="auto"/>
      </w:pPr>
    </w:p>
    <w:p w14:paraId="1E8798AC">
      <w:pPr>
        <w:spacing w:before="60" w:after="60" w:line="240" w:lineRule="auto"/>
      </w:pPr>
      <w:r>
        <w:rPr>
          <w:rFonts w:ascii="霞鹜文楷 Medium" w:hAnsi="霞鹜文楷 Medium"/>
          <w:b/>
          <w:sz w:val="22"/>
        </w:rPr>
        <w:t>5. 掌握周期趋势——原子半径和离子半径</w:t>
      </w:r>
    </w:p>
    <w:p w14:paraId="661C1FCE">
      <w:pPr>
        <w:spacing w:before="60" w:after="60" w:line="240" w:lineRule="auto"/>
      </w:pPr>
      <w:r>
        <w:rPr>
          <w:rFonts w:ascii="霞鹜文楷 Medium" w:hAnsi="霞鹜文楷 Medium"/>
          <w:b/>
          <w:sz w:val="22"/>
        </w:rPr>
        <w:t>Atomic radius: decreases across a period (L→R) due to increasing effective nuclear charge; increases down a group due to more shells</w:t>
      </w:r>
    </w:p>
    <w:p w14:paraId="66BF4334">
      <w:pPr>
        <w:spacing w:before="60" w:after="60" w:line="240" w:lineRule="auto"/>
      </w:pPr>
      <w:r>
        <w:rPr>
          <w:rFonts w:ascii="霞鹜文楷 Medium" w:hAnsi="霞鹜文楷 Medium"/>
          <w:b/>
          <w:sz w:val="22"/>
        </w:rPr>
        <w:t>Ionic radius: cations &lt; parent atom (lose shell); anions &gt; parent atom (added e⁻ repulsion)</w:t>
      </w:r>
    </w:p>
    <w:p w14:paraId="20B364BB">
      <w:pPr>
        <w:spacing w:before="60" w:after="60" w:line="240" w:lineRule="auto"/>
      </w:pPr>
      <w:r>
        <w:rPr>
          <w:rFonts w:ascii="霞鹜文楷 Medium" w:hAnsi="霞鹜文楷 Medium"/>
          <w:b/>
          <w:sz w:val="22"/>
        </w:rPr>
        <w:t>Isoelectronic species: same e⁻ count — smaller nuclear charge = larger radius (less nuclear attraction)</w:t>
      </w:r>
    </w:p>
    <w:p/>
    <w:p w14:paraId="5D40F72B">
      <w:pPr>
        <w:tabs>
          <w:tab w:val="right" w:pos="9072"/>
        </w:tabs>
        <w:spacing w:before="80" w:after="40" w:line="240" w:lineRule="auto"/>
      </w:pPr>
      <w:r>
        <w:rPr>
          <w:rFonts w:ascii="Arial" w:hAnsi="Arial"/>
          <w:b w:val="0"/>
          <w:sz w:val="22"/>
        </w:rPr>
        <w:t>1. Which best explains why atomic radius decreases from Na to Cl across Period 3?</w:t>
      </w:r>
      <w:r>
        <w:tab/>
      </w:r>
      <w:r>
        <w:rPr>
          <w:rFonts w:ascii="Arial" w:hAnsi="Arial"/>
          <w:b w:val="0"/>
          <w:sz w:val="22"/>
        </w:rPr>
        <w:t>（   ）</w:t>
      </w:r>
    </w:p>
    <w:p w14:paraId="417BF966">
      <w:pPr>
        <w:spacing w:before="0" w:after="20" w:line="240" w:lineRule="auto"/>
      </w:pPr>
      <w:r>
        <w:rPr>
          <w:rFonts w:ascii="Arial" w:hAnsi="Arial"/>
          <w:b w:val="0"/>
          <w:sz w:val="22"/>
        </w:rPr>
        <w:t>A  The number of neutrons increases.</w:t>
      </w:r>
    </w:p>
    <w:p w14:paraId="320C5442">
      <w:pPr>
        <w:spacing w:before="0" w:after="20" w:line="240" w:lineRule="auto"/>
      </w:pPr>
      <w:r>
        <w:rPr>
          <w:rFonts w:ascii="Arial" w:hAnsi="Arial"/>
          <w:b w:val="0"/>
          <w:sz w:val="22"/>
        </w:rPr>
        <w:t>B  Effective nuclear charge increases while electrons are added to the same n level.</w:t>
      </w:r>
    </w:p>
    <w:p w14:paraId="3F54950D">
      <w:pPr>
        <w:spacing w:before="0" w:after="20" w:line="240" w:lineRule="auto"/>
      </w:pPr>
      <w:r>
        <w:rPr>
          <w:rFonts w:ascii="Arial" w:hAnsi="Arial"/>
          <w:b w:val="0"/>
          <w:sz w:val="22"/>
        </w:rPr>
        <w:t>C  The principal quantum number decreases.</w:t>
      </w:r>
    </w:p>
    <w:p w14:paraId="66EECB6D">
      <w:pPr>
        <w:spacing w:before="0" w:after="20" w:line="240" w:lineRule="auto"/>
      </w:pPr>
      <w:r>
        <w:rPr>
          <w:rFonts w:ascii="Arial" w:hAnsi="Arial"/>
          <w:b w:val="0"/>
          <w:sz w:val="22"/>
        </w:rPr>
        <w:t>D  Electron-electron repulsion decreases.</w:t>
      </w:r>
    </w:p>
    <w:p w14:paraId="4FE4D6B9">
      <w:pPr>
        <w:spacing w:before="0" w:after="0" w:line="240" w:lineRule="auto"/>
      </w:pPr>
    </w:p>
    <w:p w14:paraId="4235E455">
      <w:pPr>
        <w:tabs>
          <w:tab w:val="right" w:pos="9072"/>
        </w:tabs>
        <w:spacing w:before="80" w:after="40" w:line="240" w:lineRule="auto"/>
      </w:pPr>
      <w:r>
        <w:rPr>
          <w:rFonts w:ascii="Arial" w:hAnsi="Arial"/>
          <w:b w:val="0"/>
          <w:sz w:val="22"/>
        </w:rPr>
        <w:t>2. Which has the largest ionic radius? (all are isoelectronic)</w:t>
      </w:r>
      <w:r>
        <w:tab/>
      </w:r>
      <w:r>
        <w:rPr>
          <w:rFonts w:ascii="Arial" w:hAnsi="Arial"/>
          <w:b w:val="0"/>
          <w:sz w:val="22"/>
        </w:rPr>
        <w:t>（   ）</w:t>
      </w:r>
    </w:p>
    <w:p w14:paraId="26C86C95">
      <w:pPr>
        <w:spacing w:before="0" w:after="20" w:line="240" w:lineRule="auto"/>
      </w:pPr>
      <w:r>
        <w:rPr>
          <w:rFonts w:ascii="Arial" w:hAnsi="Arial"/>
          <w:b w:val="0"/>
          <w:sz w:val="22"/>
        </w:rPr>
        <w:t>A  Na⁺</w:t>
      </w:r>
    </w:p>
    <w:p w14:paraId="4D798324">
      <w:pPr>
        <w:spacing w:before="0" w:after="20" w:line="240" w:lineRule="auto"/>
      </w:pPr>
      <w:r>
        <w:rPr>
          <w:rFonts w:ascii="Arial" w:hAnsi="Arial"/>
          <w:b w:val="0"/>
          <w:sz w:val="22"/>
        </w:rPr>
        <w:t>B  Mg²⁺</w:t>
      </w:r>
    </w:p>
    <w:p w14:paraId="0D7A4DBA">
      <w:pPr>
        <w:spacing w:before="0" w:after="20" w:line="240" w:lineRule="auto"/>
      </w:pPr>
      <w:r>
        <w:rPr>
          <w:rFonts w:ascii="Arial" w:hAnsi="Arial"/>
          <w:b w:val="0"/>
          <w:sz w:val="22"/>
        </w:rPr>
        <w:t>C  F⁻</w:t>
      </w:r>
    </w:p>
    <w:p w14:paraId="2AE8B542">
      <w:pPr>
        <w:spacing w:before="0" w:after="20" w:line="240" w:lineRule="auto"/>
      </w:pPr>
      <w:r>
        <w:rPr>
          <w:rFonts w:ascii="Arial" w:hAnsi="Arial"/>
          <w:b w:val="0"/>
          <w:sz w:val="22"/>
        </w:rPr>
        <w:t>D  O²⁻</w:t>
      </w:r>
    </w:p>
    <w:p w14:paraId="2999D3D4">
      <w:pPr>
        <w:spacing w:before="0" w:after="0" w:line="240" w:lineRule="auto"/>
      </w:pPr>
    </w:p>
    <w:p w14:paraId="382332A9">
      <w:pPr>
        <w:tabs>
          <w:tab w:val="right" w:pos="9072"/>
        </w:tabs>
        <w:spacing w:before="80" w:after="40" w:line="240" w:lineRule="auto"/>
      </w:pPr>
      <w:r>
        <w:rPr>
          <w:rFonts w:ascii="Arial" w:hAnsi="Arial"/>
          <w:b w:val="0"/>
          <w:sz w:val="22"/>
        </w:rPr>
        <w:t>3. Which correctly orders S²⁻, Cl⁻, K⁺, Ca²⁺ (all isoelectronic) by increasing ionic radius?</w:t>
      </w:r>
      <w:r>
        <w:tab/>
      </w:r>
      <w:r>
        <w:rPr>
          <w:rFonts w:ascii="Arial" w:hAnsi="Arial"/>
          <w:b w:val="0"/>
          <w:sz w:val="22"/>
        </w:rPr>
        <w:t>（   ）</w:t>
      </w:r>
    </w:p>
    <w:p w14:paraId="658667D5">
      <w:pPr>
        <w:spacing w:before="0" w:after="20" w:line="240" w:lineRule="auto"/>
      </w:pPr>
      <w:r>
        <w:rPr>
          <w:rFonts w:ascii="Arial" w:hAnsi="Arial"/>
          <w:b w:val="0"/>
          <w:sz w:val="22"/>
        </w:rPr>
        <w:t>A  Ca²⁺ &lt; K⁺ &lt; Cl⁻ &lt; S²⁻</w:t>
      </w:r>
    </w:p>
    <w:p w14:paraId="15257E91">
      <w:pPr>
        <w:spacing w:before="0" w:after="20" w:line="240" w:lineRule="auto"/>
      </w:pPr>
      <w:r>
        <w:rPr>
          <w:rFonts w:ascii="Arial" w:hAnsi="Arial"/>
          <w:b w:val="0"/>
          <w:sz w:val="22"/>
        </w:rPr>
        <w:t>B  S²⁻ &lt; Cl⁻ &lt; K⁺ &lt; Ca²⁺</w:t>
      </w:r>
    </w:p>
    <w:p w14:paraId="39557D29">
      <w:pPr>
        <w:spacing w:before="0" w:after="20" w:line="240" w:lineRule="auto"/>
      </w:pPr>
      <w:r>
        <w:rPr>
          <w:rFonts w:ascii="Arial" w:hAnsi="Arial"/>
          <w:b w:val="0"/>
          <w:sz w:val="22"/>
        </w:rPr>
        <w:t>C  K⁺ &lt; Ca²⁺ &lt; S²⁻ &lt; Cl⁻</w:t>
      </w:r>
    </w:p>
    <w:p w14:paraId="448D62DE">
      <w:pPr>
        <w:spacing w:before="0" w:after="20" w:line="240" w:lineRule="auto"/>
      </w:pPr>
      <w:r>
        <w:rPr>
          <w:rFonts w:ascii="Arial" w:hAnsi="Arial"/>
          <w:b w:val="0"/>
          <w:sz w:val="22"/>
        </w:rPr>
        <w:t>D  Cl⁻ &lt; S²⁻ &lt; Ca²⁺ &lt; K⁺</w:t>
      </w:r>
    </w:p>
    <w:p w14:paraId="72CAF977">
      <w:pPr>
        <w:spacing w:before="0" w:after="0" w:line="240" w:lineRule="auto"/>
      </w:pPr>
    </w:p>
    <w:p w14:paraId="1D2F4970">
      <w:pPr>
        <w:tabs>
          <w:tab w:val="right" w:pos="9072"/>
        </w:tabs>
        <w:spacing w:before="80" w:after="40" w:line="240" w:lineRule="auto"/>
      </w:pPr>
      <w:r>
        <w:rPr>
          <w:rFonts w:ascii="Arial" w:hAnsi="Arial"/>
          <w:b w:val="0"/>
          <w:sz w:val="22"/>
        </w:rPr>
        <w:t>4. Which element has the smallest atomic radius?</w:t>
      </w:r>
      <w:r>
        <w:tab/>
      </w:r>
      <w:r>
        <w:rPr>
          <w:rFonts w:ascii="Arial" w:hAnsi="Arial"/>
          <w:b w:val="0"/>
          <w:sz w:val="22"/>
        </w:rPr>
        <w:t>（   ）</w:t>
      </w:r>
    </w:p>
    <w:p w14:paraId="4A37C6E1">
      <w:pPr>
        <w:spacing w:before="0" w:after="20" w:line="240" w:lineRule="auto"/>
      </w:pPr>
      <w:r>
        <w:rPr>
          <w:rFonts w:ascii="Arial" w:hAnsi="Arial"/>
          <w:b w:val="0"/>
          <w:sz w:val="22"/>
        </w:rPr>
        <w:t>A. Option A</w:t>
      </w:r>
    </w:p>
    <w:p w14:paraId="74E70168">
      <w:pPr>
        <w:spacing w:before="0" w:after="20" w:line="240" w:lineRule="auto"/>
      </w:pPr>
      <w:r>
        <w:rPr>
          <w:rFonts w:ascii="Arial" w:hAnsi="Arial"/>
          <w:b w:val="0"/>
          <w:sz w:val="22"/>
        </w:rPr>
        <w:t>B. Option B</w:t>
      </w:r>
    </w:p>
    <w:p w14:paraId="04121A6F">
      <w:pPr>
        <w:spacing w:before="0" w:after="20" w:line="240" w:lineRule="auto"/>
      </w:pPr>
      <w:r>
        <w:rPr>
          <w:rFonts w:ascii="Arial" w:hAnsi="Arial"/>
          <w:b w:val="0"/>
          <w:sz w:val="22"/>
        </w:rPr>
        <w:t>C. Option C</w:t>
      </w:r>
    </w:p>
    <w:p w14:paraId="4992F13F">
      <w:pPr>
        <w:spacing w:before="0" w:after="20" w:line="240" w:lineRule="auto"/>
      </w:pPr>
      <w:r>
        <w:rPr>
          <w:rFonts w:ascii="Arial" w:hAnsi="Arial"/>
          <w:b w:val="0"/>
          <w:sz w:val="22"/>
        </w:rPr>
        <w:t>D. Option D</w:t>
      </w:r>
    </w:p>
    <w:p w14:paraId="613AFB12">
      <w:pPr>
        <w:spacing w:before="0" w:after="0" w:line="240" w:lineRule="auto"/>
      </w:pPr>
    </w:p>
    <w:p w14:paraId="54B26A31">
      <w:pPr>
        <w:tabs>
          <w:tab w:val="right" w:pos="9072"/>
        </w:tabs>
        <w:spacing w:before="80" w:after="40" w:line="240" w:lineRule="auto"/>
      </w:pPr>
      <w:r>
        <w:rPr>
          <w:rFonts w:ascii="Arial" w:hAnsi="Arial"/>
          <w:b w:val="0"/>
          <w:sz w:val="22"/>
        </w:rPr>
        <w:t>5.</w:t>
      </w:r>
      <w:r>
        <w:rPr>
          <w:rFonts w:ascii="Arial" w:hAnsi="Arial"/>
          <w:b w:val="0"/>
          <w:sz w:val="22"/>
        </w:rPr>
        <w:t xml:space="preserve"> Various trends can be observed down groups and across periods in the Periodic Table.</w:t>
      </w:r>
    </w:p>
    <w:p w14:paraId="54B26A31">
      <w:pPr>
        <w:tabs>
          <w:tab w:val="right" w:pos="9072"/>
        </w:tabs>
        <w:spacing w:before="80" w:after="40" w:line="240" w:lineRule="auto"/>
      </w:pPr>
      <w:r>
        <w:rPr>
          <w:rFonts w:ascii="Arial" w:hAnsi="Arial"/>
          <w:b w:val="0"/>
          <w:sz w:val="22"/>
        </w:rPr>
        <w:t>Which statement about these trends is true?	（   ）</w:t>
      </w:r>
    </w:p>
    <w:p w14:paraId="794B7B49">
      <w:pPr>
        <w:spacing w:before="0" w:after="20" w:line="240" w:lineRule="auto"/>
      </w:pPr>
      <w:r>
        <w:rPr>
          <w:rFonts w:ascii="Arial" w:hAnsi="Arial"/>
          <w:b w:val="0"/>
          <w:sz w:val="22"/>
        </w:rPr>
        <w:t>A. Ionization energy increases going down a group.</w:t>
      </w:r>
    </w:p>
    <w:p w14:paraId="79196848">
      <w:pPr>
        <w:spacing w:before="0" w:after="20" w:line="240" w:lineRule="auto"/>
      </w:pPr>
      <w:r>
        <w:rPr>
          <w:rFonts w:ascii="Arial" w:hAnsi="Arial"/>
          <w:b w:val="0"/>
          <w:sz w:val="22"/>
        </w:rPr>
        <w:t>B. Atomic radius generally decreases across a period.</w:t>
      </w:r>
    </w:p>
    <w:p w14:paraId="52CE6670">
      <w:pPr>
        <w:spacing w:before="0" w:after="20" w:line="240" w:lineRule="auto"/>
      </w:pPr>
      <w:r>
        <w:rPr>
          <w:rFonts w:ascii="Arial" w:hAnsi="Arial"/>
          <w:b w:val="0"/>
          <w:sz w:val="22"/>
        </w:rPr>
        <w:t>C. Electronegativity decreases across a period.</w:t>
      </w:r>
    </w:p>
    <w:p w14:paraId="41CBEE40">
      <w:pPr>
        <w:spacing w:before="0" w:after="20" w:line="240" w:lineRule="auto"/>
      </w:pPr>
      <w:r>
        <w:rPr>
          <w:rFonts w:ascii="Arial" w:hAnsi="Arial"/>
          <w:b w:val="0"/>
          <w:sz w:val="22"/>
        </w:rPr>
        <w:t>D. Electron affinity generally increases down a group.</w:t>
      </w:r>
    </w:p>
    <w:p w14:paraId="24E08297">
      <w:pPr>
        <w:spacing w:before="0" w:after="0" w:line="240" w:lineRule="auto"/>
      </w:pPr>
    </w:p>
    <w:p w14:paraId="165D6D1E">
      <w:pPr>
        <w:tabs>
          <w:tab w:val="right" w:pos="9072"/>
        </w:tabs>
        <w:spacing w:before="80" w:after="40" w:line="240" w:lineRule="auto"/>
      </w:pPr>
      <w:r>
        <w:rPr>
          <w:rFonts w:ascii="Arial" w:hAnsi="Arial"/>
          <w:b w:val="0"/>
          <w:sz w:val="22"/>
        </w:rPr>
        <w:t>6.</w:t>
      </w:r>
      <w:r>
        <w:rPr>
          <w:rFonts w:ascii="Arial" w:hAnsi="Arial"/>
          <w:b w:val="0"/>
          <w:sz w:val="22"/>
        </w:rPr>
        <w:t xml:space="preserve"> Consider the following ions: S²⁻, Cl⁻, K⁺, Ca²⁺.</w:t>
      </w:r>
    </w:p>
    <w:p w14:paraId="165D6D1E">
      <w:pPr>
        <w:tabs>
          <w:tab w:val="right" w:pos="9072"/>
        </w:tabs>
        <w:spacing w:before="80" w:after="40" w:line="240" w:lineRule="auto"/>
      </w:pPr>
      <w:r>
        <w:rPr>
          <w:rFonts w:ascii="Arial" w:hAnsi="Arial"/>
          <w:b w:val="0"/>
          <w:sz w:val="22"/>
        </w:rPr>
        <w:t>Which of the following arranges the ions in order of increasing ionic radius?	（   ）</w:t>
      </w:r>
    </w:p>
    <w:p w14:paraId="2F3EC5CC">
      <w:pPr>
        <w:spacing w:before="0" w:after="20" w:line="240" w:lineRule="auto"/>
      </w:pPr>
      <w:r>
        <w:rPr>
          <w:rFonts w:ascii="Arial" w:hAnsi="Arial"/>
          <w:b w:val="0"/>
          <w:sz w:val="22"/>
        </w:rPr>
        <w:t>A. Ca²⁺ &lt; K⁺ &lt; Cl⁻ &lt; S²⁻</w:t>
      </w:r>
    </w:p>
    <w:p w14:paraId="7329E5BD">
      <w:pPr>
        <w:spacing w:before="0" w:after="20" w:line="240" w:lineRule="auto"/>
      </w:pPr>
      <w:r>
        <w:rPr>
          <w:rFonts w:ascii="Arial" w:hAnsi="Arial"/>
          <w:b w:val="0"/>
          <w:sz w:val="22"/>
        </w:rPr>
        <w:t>B. S²⁻ &lt; Cl⁻ &lt; K⁺ &lt; Ca²⁺</w:t>
      </w:r>
    </w:p>
    <w:p w14:paraId="37481C89">
      <w:pPr>
        <w:spacing w:before="0" w:after="20" w:line="240" w:lineRule="auto"/>
      </w:pPr>
      <w:r>
        <w:rPr>
          <w:rFonts w:ascii="Arial" w:hAnsi="Arial"/>
          <w:b w:val="0"/>
          <w:sz w:val="22"/>
        </w:rPr>
        <w:t>C. K⁺ &lt; Ca²⁺ &lt; Cl⁻ &lt; S²⁻</w:t>
      </w:r>
    </w:p>
    <w:p w14:paraId="1B53D5D2">
      <w:pPr>
        <w:spacing w:before="0" w:after="20" w:line="240" w:lineRule="auto"/>
      </w:pPr>
      <w:r>
        <w:rPr>
          <w:rFonts w:ascii="Arial" w:hAnsi="Arial"/>
          <w:b w:val="0"/>
          <w:sz w:val="22"/>
        </w:rPr>
        <w:t>D. Cl⁻ &lt; S²⁻ &lt; Ca²⁺ &lt; K⁺</w:t>
      </w:r>
    </w:p>
    <w:p w14:paraId="5EFD30BF">
      <w:pPr>
        <w:spacing w:before="0" w:after="0" w:line="240" w:lineRule="auto"/>
      </w:pPr>
    </w:p>
    <w:p w14:paraId="1783FFFA">
      <w:pPr>
        <w:spacing w:before="80" w:after="40" w:line="240" w:lineRule="auto"/>
      </w:pPr>
      <w:r>
        <w:rPr>
          <w:rFonts w:ascii="Arial" w:hAnsi="Arial"/>
          <w:b w:val="0"/>
          <w:sz w:val="22"/>
        </w:rPr>
        <w:t>7. Answer the following about atomic and ionic radii.</w:t>
      </w:r>
    </w:p>
    <w:p w14:paraId="558BA6BD">
      <w:pPr>
        <w:tabs>
          <w:tab w:val="right" w:leader="underscore" w:pos="9072"/>
        </w:tabs>
        <w:spacing w:before="40" w:after="40" w:line="240" w:lineRule="auto"/>
      </w:pPr>
      <w:r>
        <w:rPr>
          <w:rFonts w:ascii="Arial" w:hAnsi="Arial"/>
          <w:b w:val="0"/>
          <w:sz w:val="22"/>
        </w:rPr>
        <w:t>(a) Explain why the atomic radius of Cl is smaller than that of Na.</w:t>
      </w:r>
      <w:r>
        <w:tab/>
      </w:r>
      <w:r>
        <w:rPr>
          <w:rFonts w:ascii="Arial" w:hAnsi="Arial"/>
          <w:b w:val="0"/>
          <w:sz w:val="22"/>
        </w:rPr>
        <w:t>[2 marks]</w:t>
      </w:r>
    </w:p>
    <w:p w14:paraId="5CEAF7E7">
      <w:pPr>
        <w:tabs>
          <w:tab w:val="right" w:leader="underscore" w:pos="9072"/>
        </w:tabs>
        <w:spacing w:before="40" w:after="40" w:line="240" w:lineRule="auto"/>
      </w:pPr>
      <w:r>
        <w:rPr>
          <w:rFonts w:ascii="Arial" w:hAnsi="Arial"/>
          <w:b w:val="0"/>
          <w:sz w:val="22"/>
        </w:rPr>
        <w:t>(b) Explain why the radius of S²⁻ is larger than that of S.</w:t>
      </w:r>
      <w:r>
        <w:tab/>
      </w:r>
      <w:r>
        <w:rPr>
          <w:rFonts w:ascii="Arial" w:hAnsi="Arial"/>
          <w:b w:val="0"/>
          <w:sz w:val="22"/>
        </w:rPr>
        <w:t>[2 marks]</w:t>
      </w:r>
    </w:p>
    <w:p w14:paraId="6D20407F">
      <w:pPr>
        <w:tabs>
          <w:tab w:val="right" w:leader="underscore" w:pos="9072"/>
        </w:tabs>
        <w:spacing w:before="40" w:after="40" w:line="240" w:lineRule="auto"/>
      </w:pPr>
      <w:r>
        <w:rPr>
          <w:rFonts w:ascii="Arial" w:hAnsi="Arial"/>
          <w:b w:val="0"/>
          <w:sz w:val="22"/>
        </w:rPr>
        <w:t>(c) A student argues: "K⁺ and Cl⁻ are isoelectronic, so they should have the same ionic radius." Do you agree? Justify.</w:t>
      </w:r>
      <w:r>
        <w:tab/>
      </w:r>
      <w:r>
        <w:rPr>
          <w:rFonts w:ascii="Arial" w:hAnsi="Arial"/>
          <w:b w:val="0"/>
          <w:sz w:val="22"/>
        </w:rPr>
        <w:t>[2 marks]</w:t>
      </w:r>
    </w:p>
    <w:p w14:paraId="4063CF96">
      <w:pPr>
        <w:spacing w:before="0" w:after="0" w:line="240" w:lineRule="auto"/>
      </w:pPr>
    </w:p>
    <w:p w14:paraId="3ABB948C">
      <w:pPr>
        <w:spacing w:before="60" w:after="60" w:line="240" w:lineRule="auto"/>
      </w:pPr>
      <w:r>
        <w:rPr>
          <w:rFonts w:ascii="霞鹜文楷 Medium" w:hAnsi="霞鹜文楷 Medium"/>
          <w:b/>
          <w:sz w:val="22"/>
        </w:rPr>
        <w:t>6. 掌握周期趋势——电离能（IE）及其异常</w:t>
      </w:r>
    </w:p>
    <w:p w14:paraId="33556774">
      <w:r>
        <w:drawing>
          <wp:inline distT="0" distB="0" distL="114300" distR="114300">
            <wp:extent cx="3779520" cy="2560955"/>
            <wp:effectExtent l="0" t="0" r="1143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780000" cy="2561259"/>
                    </a:xfrm>
                    <a:prstGeom prst="rect">
                      <a:avLst/>
                    </a:prstGeom>
                  </pic:spPr>
                </pic:pic>
              </a:graphicData>
            </a:graphic>
          </wp:inline>
        </w:drawing>
      </w:r>
    </w:p>
    <w:p w14:paraId="02946317">
      <w:pPr>
        <w:spacing w:before="20" w:after="120"/>
      </w:pPr>
      <w:r>
        <w:rPr>
          <w:rFonts w:ascii="霞鹜文楷 Medium" w:hAnsi="霞鹜文楷 Medium"/>
          <w:b/>
          <w:sz w:val="18"/>
        </w:rPr>
        <w:t>图 C₁-10：第三周期第一电离能趋势（对应第 6 考点）</w:t>
      </w:r>
    </w:p>
    <w:p w14:paraId="07C5086F">
      <w:pPr>
        <w:spacing w:before="60" w:after="60" w:line="240" w:lineRule="auto"/>
      </w:pPr>
      <w:r>
        <w:rPr>
          <w:rFonts w:ascii="霞鹜文楷 Medium" w:hAnsi="霞鹜文楷 Medium"/>
          <w:b/>
          <w:sz w:val="22"/>
        </w:rPr>
        <w:t>Ionization Energy (IE): energy required to remove an electron from a gaseous atom/ion</w:t>
      </w:r>
    </w:p>
    <w:p w14:paraId="65ADAEEB">
      <w:pPr>
        <w:spacing w:before="60" w:after="60" w:line="240" w:lineRule="auto"/>
      </w:pPr>
      <w:r>
        <w:rPr>
          <w:rFonts w:ascii="霞鹜文楷 Medium" w:hAnsi="霞鹜文楷 Medium"/>
          <w:b/>
          <w:sz w:val="22"/>
        </w:rPr>
        <w:t>Trend: increases across a period (L→R) due to increasing effective nuclear charge; decreases down a group due to increased shielding and distance</w:t>
      </w:r>
    </w:p>
    <w:p w14:paraId="11A903FC">
      <w:pPr>
        <w:spacing w:before="60" w:after="60" w:line="240" w:lineRule="auto"/>
      </w:pPr>
      <w:r>
        <w:rPr>
          <w:rFonts w:ascii="霞鹜文楷 Medium" w:hAnsi="霞鹜文楷 Medium"/>
          <w:b/>
          <w:sz w:val="22"/>
        </w:rPr>
        <w:t>Anomalies: IE1(Be) &gt; IE1(B) — 2p electron is higher energy than 2s; IE1(N) &gt; IE1(O) — 2p³ half-filled stability vs 2p⁴ e⁻-e⁻ repulsion</w:t>
      </w:r>
    </w:p>
    <w:p w14:paraId="5BC955F2">
      <w:pPr>
        <w:spacing w:before="60" w:after="60" w:line="240" w:lineRule="auto"/>
      </w:pPr>
      <w:r>
        <w:rPr>
          <w:rFonts w:ascii="霞鹜文楷 Medium" w:hAnsi="霞鹜文楷 Medium"/>
          <w:b/>
          <w:sz w:val="22"/>
        </w:rPr>
        <w:t>Successive IE: large jump when removing core electron (different shell) — identifies group number</w:t>
      </w:r>
    </w:p>
    <w:p/>
    <w:p w14:paraId="1479EB21">
      <w:pPr>
        <w:tabs>
          <w:tab w:val="right" w:pos="9072"/>
        </w:tabs>
        <w:spacing w:before="80" w:after="40" w:line="240" w:lineRule="auto"/>
      </w:pPr>
      <w:r>
        <w:rPr>
          <w:rFonts w:ascii="Arial" w:hAnsi="Arial"/>
          <w:b w:val="0"/>
          <w:sz w:val="22"/>
        </w:rPr>
        <w:t>1. Which element has the highest first ionization energy?</w:t>
      </w:r>
      <w:r>
        <w:tab/>
      </w:r>
      <w:r>
        <w:rPr>
          <w:rFonts w:ascii="Arial" w:hAnsi="Arial"/>
          <w:b w:val="0"/>
          <w:sz w:val="22"/>
        </w:rPr>
        <w:t>（   ）</w:t>
      </w:r>
    </w:p>
    <w:p w14:paraId="3F090252">
      <w:pPr>
        <w:spacing w:before="0" w:after="20" w:line="240" w:lineRule="auto"/>
      </w:pPr>
      <w:r>
        <w:rPr>
          <w:rFonts w:ascii="Arial" w:hAnsi="Arial"/>
          <w:b w:val="0"/>
          <w:sz w:val="22"/>
        </w:rPr>
        <w:t>A  Li</w:t>
      </w:r>
    </w:p>
    <w:p w14:paraId="21E6C161">
      <w:pPr>
        <w:spacing w:before="0" w:after="20" w:line="240" w:lineRule="auto"/>
      </w:pPr>
      <w:r>
        <w:rPr>
          <w:rFonts w:ascii="Arial" w:hAnsi="Arial"/>
          <w:b w:val="0"/>
          <w:sz w:val="22"/>
        </w:rPr>
        <w:t>B  Na</w:t>
      </w:r>
    </w:p>
    <w:p w14:paraId="3F2DFEE3">
      <w:pPr>
        <w:spacing w:before="0" w:after="20" w:line="240" w:lineRule="auto"/>
      </w:pPr>
      <w:r>
        <w:rPr>
          <w:rFonts w:ascii="Arial" w:hAnsi="Arial"/>
          <w:b w:val="0"/>
          <w:sz w:val="22"/>
        </w:rPr>
        <w:t>C  K</w:t>
      </w:r>
    </w:p>
    <w:p w14:paraId="1F7601CF">
      <w:pPr>
        <w:spacing w:before="0" w:after="20" w:line="240" w:lineRule="auto"/>
      </w:pPr>
      <w:r>
        <w:rPr>
          <w:rFonts w:ascii="Arial" w:hAnsi="Arial"/>
          <w:b w:val="0"/>
          <w:sz w:val="22"/>
        </w:rPr>
        <w:t>D  Rb</w:t>
      </w:r>
    </w:p>
    <w:p w14:paraId="1A98506E">
      <w:pPr>
        <w:spacing w:before="0" w:after="0" w:line="240" w:lineRule="auto"/>
      </w:pPr>
    </w:p>
    <w:p w14:paraId="1B0364BC">
      <w:pPr>
        <w:tabs>
          <w:tab w:val="right" w:pos="9072"/>
        </w:tabs>
        <w:spacing w:before="80" w:after="40" w:line="240" w:lineRule="auto"/>
      </w:pPr>
      <w:r>
        <w:rPr>
          <w:rFonts w:ascii="Arial" w:hAnsi="Arial"/>
          <w:b w:val="0"/>
          <w:sz w:val="22"/>
        </w:rPr>
        <w:t>2. IE1 of Mg (738 kJ/mol) is greater than Al (578 kJ/mol). This is best explained by:</w:t>
      </w:r>
      <w:r>
        <w:tab/>
      </w:r>
      <w:r>
        <w:rPr>
          <w:rFonts w:ascii="Arial" w:hAnsi="Arial"/>
          <w:b w:val="0"/>
          <w:sz w:val="22"/>
        </w:rPr>
        <w:t>（   ）</w:t>
      </w:r>
    </w:p>
    <w:p w14:paraId="2A5AA7D3">
      <w:pPr>
        <w:spacing w:before="0" w:after="20" w:line="240" w:lineRule="auto"/>
      </w:pPr>
      <w:r>
        <w:rPr>
          <w:rFonts w:ascii="Arial" w:hAnsi="Arial"/>
          <w:b w:val="0"/>
          <w:sz w:val="22"/>
        </w:rPr>
        <w:t>A  Mg has greater nuclear charge.</w:t>
      </w:r>
    </w:p>
    <w:p w14:paraId="4160D2A3">
      <w:pPr>
        <w:spacing w:before="0" w:after="20" w:line="240" w:lineRule="auto"/>
      </w:pPr>
      <w:r>
        <w:rPr>
          <w:rFonts w:ascii="Arial" w:hAnsi="Arial"/>
          <w:b w:val="0"/>
          <w:sz w:val="22"/>
        </w:rPr>
        <w:t>B  The electron removed from Mg is in 3s; from Al in higher-energy 3p.</w:t>
      </w:r>
    </w:p>
    <w:p w14:paraId="0AA183DA">
      <w:pPr>
        <w:spacing w:before="0" w:after="20" w:line="240" w:lineRule="auto"/>
      </w:pPr>
      <w:r>
        <w:rPr>
          <w:rFonts w:ascii="Arial" w:hAnsi="Arial"/>
          <w:b w:val="0"/>
          <w:sz w:val="22"/>
        </w:rPr>
        <w:t>C  Al has more electron repulsion.</w:t>
      </w:r>
    </w:p>
    <w:p w14:paraId="782EA59E">
      <w:pPr>
        <w:spacing w:before="0" w:after="20" w:line="240" w:lineRule="auto"/>
      </w:pPr>
      <w:r>
        <w:rPr>
          <w:rFonts w:ascii="Arial" w:hAnsi="Arial"/>
          <w:b w:val="0"/>
          <w:sz w:val="22"/>
        </w:rPr>
        <w:t>D  Mg is a smaller atom.</w:t>
      </w:r>
    </w:p>
    <w:p w14:paraId="1F961DF2">
      <w:pPr>
        <w:spacing w:before="0" w:after="0" w:line="240" w:lineRule="auto"/>
      </w:pPr>
    </w:p>
    <w:p w14:paraId="7FB6032E">
      <w:pPr>
        <w:tabs>
          <w:tab w:val="right" w:pos="9072"/>
        </w:tabs>
        <w:spacing w:before="80" w:after="40" w:line="240" w:lineRule="auto"/>
      </w:pPr>
      <w:r>
        <w:rPr>
          <w:rFonts w:ascii="Arial" w:hAnsi="Arial"/>
          <w:b w:val="0"/>
          <w:sz w:val="22"/>
        </w:rPr>
        <w:t>3. IE1 of P (1012 kJ/mol) &gt; IE1 of S (1000 kJ/mol). This anomaly is best explained by:</w:t>
      </w:r>
      <w:r>
        <w:tab/>
      </w:r>
      <w:r>
        <w:rPr>
          <w:rFonts w:ascii="Arial" w:hAnsi="Arial"/>
          <w:b w:val="0"/>
          <w:sz w:val="22"/>
        </w:rPr>
        <w:t>（   ）</w:t>
      </w:r>
    </w:p>
    <w:p w14:paraId="13D833D7">
      <w:pPr>
        <w:spacing w:before="0" w:after="20" w:line="240" w:lineRule="auto"/>
      </w:pPr>
      <w:r>
        <w:rPr>
          <w:rFonts w:ascii="Arial" w:hAnsi="Arial"/>
          <w:b w:val="0"/>
          <w:sz w:val="22"/>
        </w:rPr>
        <w:t>A  P has a greater nuclear charge.</w:t>
      </w:r>
    </w:p>
    <w:p w14:paraId="167AADBC">
      <w:pPr>
        <w:spacing w:before="0" w:after="20" w:line="240" w:lineRule="auto"/>
      </w:pPr>
      <w:r>
        <w:rPr>
          <w:rFonts w:ascii="Arial" w:hAnsi="Arial"/>
          <w:b w:val="0"/>
          <w:sz w:val="22"/>
        </w:rPr>
        <w:t>B  The electron from S comes from a doubly occupied 3p orbital (greater e⁻-e⁻ repulsion).</w:t>
      </w:r>
    </w:p>
    <w:p w14:paraId="63B29E47">
      <w:pPr>
        <w:spacing w:before="0" w:after="20" w:line="240" w:lineRule="auto"/>
      </w:pPr>
      <w:r>
        <w:rPr>
          <w:rFonts w:ascii="Arial" w:hAnsi="Arial"/>
          <w:b w:val="0"/>
          <w:sz w:val="22"/>
        </w:rPr>
        <w:t>C  S has a larger atomic radius.</w:t>
      </w:r>
    </w:p>
    <w:p w14:paraId="46DF8686">
      <w:pPr>
        <w:spacing w:before="0" w:after="20" w:line="240" w:lineRule="auto"/>
      </w:pPr>
      <w:r>
        <w:rPr>
          <w:rFonts w:ascii="Arial" w:hAnsi="Arial"/>
          <w:b w:val="0"/>
          <w:sz w:val="22"/>
        </w:rPr>
        <w:t>D  P has more unpaired electrons.</w:t>
      </w:r>
    </w:p>
    <w:p w14:paraId="147D095A">
      <w:pPr>
        <w:spacing w:before="0" w:after="0" w:line="240" w:lineRule="auto"/>
      </w:pPr>
    </w:p>
    <w:p w14:paraId="4F2C417D">
      <w:pPr>
        <w:tabs>
          <w:tab w:val="right" w:pos="9072"/>
        </w:tabs>
        <w:spacing w:before="80" w:after="40" w:line="240" w:lineRule="auto"/>
      </w:pPr>
      <w:r>
        <w:rPr>
          <w:rFonts w:ascii="Arial" w:hAnsi="Arial"/>
          <w:b w:val="0"/>
          <w:sz w:val="22"/>
        </w:rPr>
        <w:t>4. Which is the correct equation for the first ionization energy for magnesium?</w:t>
      </w:r>
      <w:r>
        <w:tab/>
      </w:r>
      <w:r>
        <w:rPr>
          <w:rFonts w:ascii="Arial" w:hAnsi="Arial"/>
          <w:b w:val="0"/>
          <w:sz w:val="22"/>
        </w:rPr>
        <w:t>（   ）</w:t>
      </w:r>
    </w:p>
    <w:p w14:paraId="678CFB82">
      <w:pPr>
        <w:spacing w:before="0" w:after="20" w:line="240" w:lineRule="auto"/>
      </w:pPr>
      <w:r>
        <w:rPr>
          <w:rFonts w:ascii="Arial" w:hAnsi="Arial"/>
          <w:b w:val="0"/>
          <w:sz w:val="22"/>
        </w:rPr>
        <w:t>A. Mg (g) → Mg²⁺ (g) + 2e⁻</w:t>
      </w:r>
    </w:p>
    <w:p w14:paraId="655C66DC">
      <w:pPr>
        <w:spacing w:before="0" w:after="20" w:line="240" w:lineRule="auto"/>
      </w:pPr>
      <w:r>
        <w:rPr>
          <w:rFonts w:ascii="Arial" w:hAnsi="Arial"/>
          <w:b w:val="0"/>
          <w:sz w:val="22"/>
        </w:rPr>
        <w:t>B. Mg⁺ (g) → Mg²⁺ (g) + e⁻</w:t>
      </w:r>
    </w:p>
    <w:p w14:paraId="6D0F62B6">
      <w:pPr>
        <w:spacing w:before="0" w:after="20" w:line="240" w:lineRule="auto"/>
      </w:pPr>
      <w:r>
        <w:rPr>
          <w:rFonts w:ascii="Arial" w:hAnsi="Arial"/>
          <w:b w:val="0"/>
          <w:sz w:val="22"/>
        </w:rPr>
        <w:t>C. Mg (g) → Mg⁺ (g) + e⁻</w:t>
      </w:r>
    </w:p>
    <w:p w14:paraId="353C2F1D">
      <w:pPr>
        <w:spacing w:before="0" w:after="20" w:line="240" w:lineRule="auto"/>
      </w:pPr>
      <w:r>
        <w:rPr>
          <w:rFonts w:ascii="Arial" w:hAnsi="Arial"/>
          <w:b w:val="0"/>
          <w:sz w:val="22"/>
        </w:rPr>
        <w:t>D. Neither; the trend is reversed in Period 3</w:t>
      </w:r>
    </w:p>
    <w:p w14:paraId="36DEF3D6">
      <w:pPr>
        <w:spacing w:before="0" w:after="0" w:line="240" w:lineRule="auto"/>
      </w:pPr>
    </w:p>
    <w:p w14:paraId="114FA8B1">
      <w:pPr>
        <w:tabs>
          <w:tab w:val="right" w:pos="9072"/>
        </w:tabs>
        <w:spacing w:before="80" w:after="40" w:line="240" w:lineRule="auto"/>
      </w:pPr>
      <w:r>
        <w:rPr>
          <w:rFonts w:ascii="Arial" w:hAnsi="Arial"/>
          <w:b w:val="0"/>
          <w:sz w:val="22"/>
        </w:rPr>
        <w:t>5. Which statement about ionization energy is true?</w:t>
      </w:r>
      <w:r>
        <w:tab/>
      </w:r>
      <w:r>
        <w:rPr>
          <w:rFonts w:ascii="Arial" w:hAnsi="Arial"/>
          <w:b w:val="0"/>
          <w:sz w:val="22"/>
        </w:rPr>
        <w:t>（   ）</w:t>
      </w:r>
    </w:p>
    <w:p w14:paraId="2DB45F1C">
      <w:pPr>
        <w:spacing w:before="0" w:after="20" w:line="240" w:lineRule="auto"/>
      </w:pPr>
      <w:r>
        <w:rPr>
          <w:rFonts w:ascii="Arial" w:hAnsi="Arial"/>
          <w:b w:val="0"/>
          <w:sz w:val="22"/>
        </w:rPr>
        <w:t>A. It is the energy required to add an electron to an atom or ion in the gaseous state and is always endothermic.</w:t>
      </w:r>
    </w:p>
    <w:p w14:paraId="5AC1EBE2">
      <w:pPr>
        <w:spacing w:before="0" w:after="20" w:line="240" w:lineRule="auto"/>
      </w:pPr>
      <w:r>
        <w:rPr>
          <w:rFonts w:ascii="Arial" w:hAnsi="Arial"/>
          <w:b w:val="0"/>
          <w:sz w:val="22"/>
        </w:rPr>
        <w:t>B. It is the energy required to add an electron to an atom or ion in the gaseous state and is always exothermic.</w:t>
      </w:r>
    </w:p>
    <w:p w14:paraId="272EA76F">
      <w:pPr>
        <w:spacing w:before="0" w:after="20" w:line="240" w:lineRule="auto"/>
      </w:pPr>
      <w:r>
        <w:rPr>
          <w:rFonts w:ascii="Arial" w:hAnsi="Arial"/>
          <w:b w:val="0"/>
          <w:sz w:val="22"/>
        </w:rPr>
        <w:t>C. It is the energy required to remove an electron from an atom or ion in the gaseous state and is always endothermic.</w:t>
      </w:r>
    </w:p>
    <w:p w14:paraId="79478E69">
      <w:pPr>
        <w:spacing w:before="0" w:after="20" w:line="240" w:lineRule="auto"/>
      </w:pPr>
      <w:r>
        <w:rPr>
          <w:rFonts w:ascii="Arial" w:hAnsi="Arial"/>
          <w:b w:val="0"/>
          <w:sz w:val="22"/>
        </w:rPr>
        <w:t>D. It is the energy required to remove an electron from an atom or ion in the gaseous state and is always exothermic.</w:t>
      </w:r>
    </w:p>
    <w:p w14:paraId="79853EFB">
      <w:pPr>
        <w:spacing w:before="0" w:after="0" w:line="240" w:lineRule="auto"/>
      </w:pPr>
    </w:p>
    <w:p w14:paraId="72E49DF0">
      <w:pPr>
        <w:tabs>
          <w:tab w:val="right" w:pos="9072"/>
        </w:tabs>
        <w:spacing w:before="80" w:after="40" w:line="240" w:lineRule="auto"/>
      </w:pPr>
      <w:r>
        <w:rPr>
          <w:rFonts w:ascii="Arial" w:hAnsi="Arial"/>
          <w:b w:val="0"/>
          <w:sz w:val="22"/>
        </w:rPr>
        <w:t>6.</w:t>
      </w:r>
      <w:r>
        <w:rPr>
          <w:rFonts w:ascii="Arial" w:hAnsi="Arial"/>
          <w:b w:val="0"/>
          <w:sz w:val="22"/>
        </w:rPr>
        <w:t xml:space="preserve"> The table below lists pairs of elements and their relative first ionization energies.</w:t>
      </w:r>
    </w:p>
    <w:p w14:paraId="72E49DF0">
      <w:pPr>
        <w:tabs>
          <w:tab w:val="right" w:pos="9072"/>
        </w:tabs>
        <w:spacing w:before="80" w:after="40" w:line="240" w:lineRule="auto"/>
      </w:pPr>
      <w:r>
        <w:rPr>
          <w:rFonts w:ascii="Arial" w:hAnsi="Arial"/>
          <w:b w:val="0"/>
          <w:sz w:val="22"/>
        </w:rPr>
        <w:t>Which pair correctly identifies the correct relative ionization energy?	（   ）</w:t>
      </w:r>
    </w:p>
    <w:p w14:paraId="1CABC52A">
      <w:pPr>
        <w:spacing w:before="0" w:after="20" w:line="240" w:lineRule="auto"/>
      </w:pPr>
      <w:r>
        <w:rPr>
          <w:rFonts w:ascii="Arial" w:hAnsi="Arial"/>
          <w:b w:val="0"/>
          <w:sz w:val="22"/>
        </w:rPr>
        <w:t>A. Be (higher IE due to filled 2s subshell stability)</w:t>
      </w:r>
    </w:p>
    <w:p w14:paraId="4ED6F9D9">
      <w:pPr>
        <w:spacing w:before="0" w:after="20" w:line="240" w:lineRule="auto"/>
      </w:pPr>
      <w:r>
        <w:rPr>
          <w:rFonts w:ascii="Arial" w:hAnsi="Arial"/>
          <w:b w:val="0"/>
          <w:sz w:val="22"/>
        </w:rPr>
        <w:t>B. B (lower IE due to 2p electron being higher energy and shielded)</w:t>
      </w:r>
    </w:p>
    <w:p w14:paraId="0EFFB1E5">
      <w:pPr>
        <w:spacing w:before="0" w:after="20" w:line="240" w:lineRule="auto"/>
      </w:pPr>
      <w:r>
        <w:rPr>
          <w:rFonts w:ascii="Arial" w:hAnsi="Arial"/>
          <w:b w:val="0"/>
          <w:sz w:val="22"/>
        </w:rPr>
        <w:t>C. Both have the same first ionization energy</w:t>
      </w:r>
    </w:p>
    <w:p w14:paraId="4A69F828">
      <w:pPr>
        <w:spacing w:before="0" w:after="20" w:line="240" w:lineRule="auto"/>
      </w:pPr>
      <w:r>
        <w:rPr>
          <w:rFonts w:ascii="Arial" w:hAnsi="Arial"/>
          <w:b w:val="0"/>
          <w:sz w:val="22"/>
        </w:rPr>
        <w:t>D. Neither; the trend is reversed in Period 3</w:t>
      </w:r>
    </w:p>
    <w:p w14:paraId="381FEF03">
      <w:pPr>
        <w:spacing w:before="0" w:after="0" w:line="240" w:lineRule="auto"/>
      </w:pPr>
    </w:p>
    <w:p w14:paraId="215676EB">
      <w:pPr>
        <w:tabs>
          <w:tab w:val="right" w:pos="9072"/>
        </w:tabs>
        <w:spacing w:before="80" w:after="40" w:line="240" w:lineRule="auto"/>
      </w:pPr>
      <w:r>
        <w:rPr>
          <w:rFonts w:ascii="Arial" w:hAnsi="Arial"/>
          <w:b w:val="0"/>
          <w:sz w:val="22"/>
        </w:rPr>
        <w:t>7.</w:t>
      </w:r>
      <w:r>
        <w:rPr>
          <w:rFonts w:ascii="Arial" w:hAnsi="Arial"/>
          <w:b w:val="0"/>
          <w:sz w:val="22"/>
        </w:rPr>
        <w:t xml:space="preserve"> Successive ionization energies for an element, X, are shown: 1st = 736, 2nd = 1450, 3rd = 7740, 4th = 10500, 5th = 13600 kJ/mol.</w:t>
      </w:r>
    </w:p>
    <w:p w14:paraId="215676EB">
      <w:pPr>
        <w:tabs>
          <w:tab w:val="right" w:pos="9072"/>
        </w:tabs>
        <w:spacing w:before="80" w:after="40" w:line="240" w:lineRule="auto"/>
      </w:pPr>
      <w:r>
        <w:rPr>
          <w:rFonts w:ascii="Arial" w:hAnsi="Arial"/>
          <w:b w:val="0"/>
          <w:sz w:val="22"/>
        </w:rPr>
        <w:t>What is the most likely formula for the ion of X?	（   ）</w:t>
      </w:r>
    </w:p>
    <w:p w14:paraId="4D0B718D">
      <w:pPr>
        <w:spacing w:before="0" w:after="20" w:line="240" w:lineRule="auto"/>
      </w:pPr>
      <w:r>
        <w:rPr>
          <w:rFonts w:ascii="Arial" w:hAnsi="Arial"/>
          <w:b w:val="0"/>
          <w:sz w:val="22"/>
        </w:rPr>
        <w:t>A. Be (higher IE due to filled 2s subshell stability)</w:t>
      </w:r>
    </w:p>
    <w:p w14:paraId="09788777">
      <w:pPr>
        <w:spacing w:before="0" w:after="20" w:line="240" w:lineRule="auto"/>
      </w:pPr>
      <w:r>
        <w:rPr>
          <w:rFonts w:ascii="Arial" w:hAnsi="Arial"/>
          <w:b w:val="0"/>
          <w:sz w:val="22"/>
        </w:rPr>
        <w:t>B. B (lower IE due to 2p electron being higher energy and shielded)</w:t>
      </w:r>
    </w:p>
    <w:p w14:paraId="2CBEBA73">
      <w:pPr>
        <w:spacing w:before="0" w:after="20" w:line="240" w:lineRule="auto"/>
      </w:pPr>
      <w:r>
        <w:rPr>
          <w:rFonts w:ascii="Arial" w:hAnsi="Arial"/>
          <w:b w:val="0"/>
          <w:sz w:val="22"/>
        </w:rPr>
        <w:t>C. Both have the same first ionization energy</w:t>
      </w:r>
    </w:p>
    <w:p w14:paraId="310EBA8F">
      <w:pPr>
        <w:spacing w:before="0" w:after="20" w:line="240" w:lineRule="auto"/>
      </w:pPr>
      <w:r>
        <w:rPr>
          <w:rFonts w:ascii="Arial" w:hAnsi="Arial"/>
          <w:b w:val="0"/>
          <w:sz w:val="22"/>
        </w:rPr>
        <w:t>D. Option D</w:t>
      </w:r>
    </w:p>
    <w:p w14:paraId="0A428E92">
      <w:pPr>
        <w:spacing w:before="0" w:after="0" w:line="240" w:lineRule="auto"/>
      </w:pPr>
    </w:p>
    <w:p w14:paraId="7653D508">
      <w:pPr>
        <w:tabs>
          <w:tab w:val="right" w:pos="9072"/>
        </w:tabs>
        <w:spacing w:before="80" w:after="40" w:line="240" w:lineRule="auto"/>
      </w:pPr>
      <w:r>
        <w:rPr>
          <w:rFonts w:ascii="Arial" w:hAnsi="Arial"/>
          <w:b w:val="0"/>
          <w:sz w:val="22"/>
        </w:rPr>
        <w:t>8.</w:t>
      </w:r>
      <w:r>
        <w:rPr>
          <w:rFonts w:ascii="Arial" w:hAnsi="Arial"/>
          <w:b w:val="0"/>
          <w:sz w:val="22"/>
        </w:rPr>
        <w:t xml:space="preserve"> Which of the following identifies the most probable value for the fourth ionization energy of boron and provides the best justification?	（   ）</w:t>
      </w:r>
    </w:p>
    <w:p w14:paraId="1C1E2A27">
      <w:pPr>
        <w:spacing w:before="0" w:after="20" w:line="240" w:lineRule="auto"/>
      </w:pPr>
      <w:r>
        <w:rPr>
          <w:rFonts w:ascii="Arial" w:hAnsi="Arial"/>
          <w:b w:val="0"/>
          <w:sz w:val="22"/>
        </w:rPr>
        <w:t>A. 4860 kJ/mol because the electron removed during the fourth ionization is a core electron.</w:t>
      </w:r>
    </w:p>
    <w:p w14:paraId="12DFFC2A">
      <w:pPr>
        <w:spacing w:before="0" w:after="20" w:line="240" w:lineRule="auto"/>
      </w:pPr>
      <w:r>
        <w:rPr>
          <w:rFonts w:ascii="Arial" w:hAnsi="Arial"/>
          <w:b w:val="0"/>
          <w:sz w:val="22"/>
        </w:rPr>
        <w:t>B. 4860 kJ/mol because the electron removed during the fourth ionization is a valence electron.</w:t>
      </w:r>
    </w:p>
    <w:p w14:paraId="3CADF69C">
      <w:pPr>
        <w:spacing w:before="0" w:after="20" w:line="240" w:lineRule="auto"/>
      </w:pPr>
      <w:r>
        <w:rPr>
          <w:rFonts w:ascii="Arial" w:hAnsi="Arial"/>
          <w:b w:val="0"/>
          <w:sz w:val="22"/>
        </w:rPr>
        <w:t>C. 25025 kJ/mol because the electron removed during the fourth ionization is a core electron.</w:t>
      </w:r>
    </w:p>
    <w:p w14:paraId="75BDB1B3">
      <w:pPr>
        <w:spacing w:before="0" w:after="20" w:line="240" w:lineRule="auto"/>
      </w:pPr>
      <w:r>
        <w:rPr>
          <w:rFonts w:ascii="Arial" w:hAnsi="Arial"/>
          <w:b w:val="0"/>
          <w:sz w:val="22"/>
        </w:rPr>
        <w:t>D. 25025 kJ/mol because the electron removed during the fourth ionization is a valence electron.</w:t>
      </w:r>
    </w:p>
    <w:p w14:paraId="1214A622">
      <w:pPr>
        <w:spacing w:before="0" w:after="0" w:line="240" w:lineRule="auto"/>
      </w:pPr>
    </w:p>
    <w:p w14:paraId="7621DF8C">
      <w:pPr>
        <w:tabs>
          <w:tab w:val="right" w:pos="9072"/>
        </w:tabs>
        <w:spacing w:before="80" w:after="40" w:line="240" w:lineRule="auto"/>
      </w:pPr>
      <w:r>
        <w:rPr>
          <w:rFonts w:ascii="Arial" w:hAnsi="Arial"/>
          <w:b w:val="0"/>
          <w:sz w:val="22"/>
        </w:rPr>
        <w:t>9.</w:t>
      </w:r>
      <w:r>
        <w:rPr>
          <w:rFonts w:ascii="Arial" w:hAnsi="Arial"/>
          <w:b w:val="0"/>
          <w:sz w:val="22"/>
        </w:rPr>
        <w:t xml:space="preserve"> The first six ionization energies for elements X and Y are shown (kJ/mol). X: 1313, 3373, 6050, 8400, 22800, 32600; Y: 1086, 2353, 4620, 6223, 37831, 47277.</w:t>
      </w:r>
    </w:p>
    <w:p w14:paraId="7621DF8C">
      <w:pPr>
        <w:tabs>
          <w:tab w:val="right" w:pos="9072"/>
        </w:tabs>
        <w:spacing w:before="80" w:after="40" w:line="240" w:lineRule="auto"/>
      </w:pPr>
      <w:r>
        <w:rPr>
          <w:rFonts w:ascii="Arial" w:hAnsi="Arial"/>
          <w:b w:val="0"/>
          <w:sz w:val="22"/>
        </w:rPr>
        <w:t>Based on the data, which of the following correctly identifies elements X and Y, respectively?	（   ）</w:t>
      </w:r>
    </w:p>
    <w:p w14:paraId="2DE8F7E6">
      <w:pPr>
        <w:spacing w:before="0" w:after="20" w:line="240" w:lineRule="auto"/>
      </w:pPr>
      <w:r>
        <w:rPr>
          <w:rFonts w:ascii="Arial" w:hAnsi="Arial"/>
          <w:b w:val="0"/>
          <w:sz w:val="22"/>
        </w:rPr>
        <w:t>A. Option A</w:t>
      </w:r>
    </w:p>
    <w:p w14:paraId="1EC95010">
      <w:pPr>
        <w:spacing w:before="0" w:after="20" w:line="240" w:lineRule="auto"/>
      </w:pPr>
      <w:r>
        <w:rPr>
          <w:rFonts w:ascii="Arial" w:hAnsi="Arial"/>
          <w:b w:val="0"/>
          <w:sz w:val="22"/>
        </w:rPr>
        <w:t>B. Option B</w:t>
      </w:r>
    </w:p>
    <w:p w14:paraId="7DA802A8">
      <w:pPr>
        <w:spacing w:before="0" w:after="20" w:line="240" w:lineRule="auto"/>
      </w:pPr>
      <w:r>
        <w:rPr>
          <w:rFonts w:ascii="Arial" w:hAnsi="Arial"/>
          <w:b w:val="0"/>
          <w:sz w:val="22"/>
        </w:rPr>
        <w:t>C. Option C</w:t>
      </w:r>
    </w:p>
    <w:p w14:paraId="2A87FCA9">
      <w:pPr>
        <w:spacing w:before="0" w:after="20" w:line="240" w:lineRule="auto"/>
      </w:pPr>
      <w:r>
        <w:rPr>
          <w:rFonts w:ascii="Arial" w:hAnsi="Arial"/>
          <w:b w:val="0"/>
          <w:sz w:val="22"/>
        </w:rPr>
        <w:t>D. Option D</w:t>
      </w:r>
    </w:p>
    <w:p w14:paraId="33FAC849">
      <w:pPr>
        <w:spacing w:before="0" w:after="0" w:line="240" w:lineRule="auto"/>
      </w:pPr>
    </w:p>
    <w:p w14:paraId="515D4765">
      <w:pPr>
        <w:spacing w:before="80" w:after="40" w:line="240" w:lineRule="auto"/>
      </w:pPr>
      <w:r>
        <w:rPr>
          <w:rFonts w:ascii="Arial" w:hAnsi="Arial"/>
          <w:b w:val="0"/>
          <w:sz w:val="22"/>
        </w:rPr>
        <w:t>10. The first four ionization energies (kJ/mol) of a Period 3 element are:</w:t>
      </w:r>
    </w:p>
    <w:p w14:paraId="2B21E357">
      <w:pPr>
        <w:tabs>
          <w:tab w:val="right" w:leader="underscore" w:pos="9072"/>
        </w:tabs>
        <w:spacing w:before="40" w:after="40" w:line="240" w:lineRule="auto"/>
      </w:pPr>
      <w:r>
        <w:rPr>
          <w:rFonts w:ascii="Arial" w:hAnsi="Arial"/>
          <w:b w:val="0"/>
          <w:sz w:val="22"/>
        </w:rPr>
        <w:t>(a) Identify the element. Justify using the IE data (IE1=738, IE2=1451, IE3=7733, IE4=10543).</w:t>
      </w:r>
      <w:r>
        <w:tab/>
      </w:r>
      <w:r>
        <w:rPr>
          <w:rFonts w:ascii="Arial" w:hAnsi="Arial"/>
          <w:b w:val="0"/>
          <w:sz w:val="22"/>
        </w:rPr>
        <w:t>[2 marks]</w:t>
      </w:r>
    </w:p>
    <w:p w14:paraId="7FA272B5">
      <w:pPr>
        <w:tabs>
          <w:tab w:val="right" w:leader="underscore" w:pos="9072"/>
        </w:tabs>
        <w:spacing w:before="40" w:after="40" w:line="240" w:lineRule="auto"/>
      </w:pPr>
      <w:r>
        <w:rPr>
          <w:rFonts w:ascii="Arial" w:hAnsi="Arial"/>
          <w:b w:val="0"/>
          <w:sz w:val="22"/>
        </w:rPr>
        <w:t>(b) Explain the large jump from IE2 to IE3.</w:t>
      </w:r>
      <w:r>
        <w:tab/>
      </w:r>
      <w:r>
        <w:rPr>
          <w:rFonts w:ascii="Arial" w:hAnsi="Arial"/>
          <w:b w:val="0"/>
          <w:sz w:val="22"/>
        </w:rPr>
        <w:t>[2 marks]</w:t>
      </w:r>
    </w:p>
    <w:p w14:paraId="578EC303">
      <w:pPr>
        <w:spacing w:before="0" w:after="0" w:line="240" w:lineRule="auto"/>
      </w:pPr>
    </w:p>
    <w:p w14:paraId="3CA7E73F">
      <w:pPr>
        <w:spacing w:before="80" w:after="40" w:line="240" w:lineRule="auto"/>
      </w:pPr>
      <w:r>
        <w:rPr>
          <w:rFonts w:ascii="Arial" w:hAnsi="Arial"/>
          <w:b w:val="0"/>
          <w:sz w:val="22"/>
        </w:rPr>
        <w:t>11. The table shows IE1 of Group 1 elements (kJ/mol):</w:t>
      </w:r>
    </w:p>
    <w:p w14:paraId="1D270CE1">
      <w:pPr>
        <w:tabs>
          <w:tab w:val="right" w:leader="underscore" w:pos="9072"/>
        </w:tabs>
        <w:spacing w:before="40" w:after="40" w:line="240" w:lineRule="auto"/>
      </w:pPr>
      <w:r>
        <w:rPr>
          <w:rFonts w:ascii="Arial" w:hAnsi="Arial"/>
          <w:b w:val="0"/>
          <w:sz w:val="22"/>
        </w:rPr>
        <w:t>(a) Explain the trend in IE1 down Group 1 (Li=520, Na=496, K=419, Rb=403, Cs=376).</w:t>
      </w:r>
      <w:r>
        <w:tab/>
      </w:r>
      <w:r>
        <w:rPr>
          <w:rFonts w:ascii="Arial" w:hAnsi="Arial"/>
          <w:b w:val="0"/>
          <w:sz w:val="22"/>
        </w:rPr>
        <w:t>[2 marks]</w:t>
      </w:r>
    </w:p>
    <w:p w14:paraId="1CFB0DD3">
      <w:pPr>
        <w:tabs>
          <w:tab w:val="right" w:leader="underscore" w:pos="9072"/>
        </w:tabs>
        <w:spacing w:before="40" w:after="40" w:line="240" w:lineRule="auto"/>
      </w:pPr>
      <w:r>
        <w:rPr>
          <w:rFonts w:ascii="Arial" w:hAnsi="Arial"/>
          <w:b w:val="0"/>
          <w:sz w:val="22"/>
        </w:rPr>
        <w:t>(b) Would you expect IE1 of Fr to be greater or less than 376 kJ/mol? Justify.</w:t>
      </w:r>
      <w:r>
        <w:tab/>
      </w:r>
      <w:r>
        <w:rPr>
          <w:rFonts w:ascii="Arial" w:hAnsi="Arial"/>
          <w:b w:val="0"/>
          <w:sz w:val="22"/>
        </w:rPr>
        <w:t>[1 mark]</w:t>
      </w:r>
    </w:p>
    <w:p w14:paraId="2DED53E4">
      <w:pPr>
        <w:spacing w:before="0" w:after="0" w:line="240" w:lineRule="auto"/>
      </w:pPr>
    </w:p>
    <w:p w14:paraId="596C96B6">
      <w:pPr>
        <w:spacing w:before="80" w:after="40" w:line="240" w:lineRule="auto"/>
      </w:pPr>
      <w:r>
        <w:rPr>
          <w:rFonts w:ascii="Arial" w:hAnsi="Arial"/>
          <w:b w:val="0"/>
          <w:sz w:val="22"/>
        </w:rPr>
        <w:t>12. The IE2 of Na (~4560 kJ/mol) is much larger than that of Mg (~1450 kJ/mol).</w:t>
      </w:r>
    </w:p>
    <w:p w14:paraId="6193ED47">
      <w:pPr>
        <w:tabs>
          <w:tab w:val="right" w:leader="underscore" w:pos="9072"/>
        </w:tabs>
        <w:spacing w:before="40" w:after="40" w:line="240" w:lineRule="auto"/>
      </w:pPr>
      <w:r>
        <w:rPr>
          <w:rFonts w:ascii="Arial" w:hAnsi="Arial"/>
          <w:b w:val="0"/>
          <w:sz w:val="22"/>
        </w:rPr>
        <w:t>(a) Explain why, referencing electron configurations.</w:t>
      </w:r>
      <w:r>
        <w:tab/>
      </w:r>
      <w:r>
        <w:rPr>
          <w:rFonts w:ascii="Arial" w:hAnsi="Arial"/>
          <w:b w:val="0"/>
          <w:sz w:val="22"/>
        </w:rPr>
        <w:t>[2 marks]</w:t>
      </w:r>
    </w:p>
    <w:p w14:paraId="5A2B86EA">
      <w:pPr>
        <w:spacing w:before="0" w:after="0" w:line="240" w:lineRule="auto"/>
      </w:pPr>
    </w:p>
    <w:p w14:paraId="758649F6">
      <w:pPr>
        <w:spacing w:before="60" w:after="60" w:line="240" w:lineRule="auto"/>
      </w:pPr>
      <w:r>
        <w:rPr>
          <w:rFonts w:ascii="霞鹜文楷 Medium" w:hAnsi="霞鹜文楷 Medium"/>
          <w:b/>
          <w:sz w:val="22"/>
        </w:rPr>
        <w:t>Group 1 IE1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2B2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092D10">
            <w:pPr>
              <w:spacing w:after="0" w:line="240" w:lineRule="auto"/>
            </w:pPr>
            <w:r>
              <w:rPr>
                <w:rFonts w:ascii="Arial" w:hAnsi="Arial"/>
                <w:b/>
                <w:sz w:val="20"/>
              </w:rPr>
              <w:t>Li</w:t>
            </w:r>
          </w:p>
        </w:tc>
        <w:tc>
          <w:tcPr>
            <w:tcW w:w="1872" w:type="dxa"/>
          </w:tcPr>
          <w:p w14:paraId="2730F514">
            <w:pPr>
              <w:spacing w:after="0" w:line="240" w:lineRule="auto"/>
            </w:pPr>
            <w:r>
              <w:rPr>
                <w:rFonts w:ascii="Arial" w:hAnsi="Arial"/>
                <w:b/>
                <w:sz w:val="20"/>
              </w:rPr>
              <w:t>Na</w:t>
            </w:r>
          </w:p>
        </w:tc>
        <w:tc>
          <w:tcPr>
            <w:tcW w:w="1872" w:type="dxa"/>
          </w:tcPr>
          <w:p w14:paraId="75352775">
            <w:pPr>
              <w:spacing w:after="0" w:line="240" w:lineRule="auto"/>
            </w:pPr>
            <w:r>
              <w:rPr>
                <w:rFonts w:ascii="Arial" w:hAnsi="Arial"/>
                <w:b/>
                <w:sz w:val="20"/>
              </w:rPr>
              <w:t>K</w:t>
            </w:r>
          </w:p>
        </w:tc>
        <w:tc>
          <w:tcPr>
            <w:tcW w:w="1872" w:type="dxa"/>
          </w:tcPr>
          <w:p w14:paraId="75D8CCBB">
            <w:pPr>
              <w:spacing w:after="0" w:line="240" w:lineRule="auto"/>
            </w:pPr>
            <w:r>
              <w:rPr>
                <w:rFonts w:ascii="Arial" w:hAnsi="Arial"/>
                <w:b/>
                <w:sz w:val="20"/>
              </w:rPr>
              <w:t>Rb</w:t>
            </w:r>
          </w:p>
        </w:tc>
        <w:tc>
          <w:tcPr>
            <w:tcW w:w="1872" w:type="dxa"/>
          </w:tcPr>
          <w:p w14:paraId="5CD603F1">
            <w:pPr>
              <w:spacing w:after="0" w:line="240" w:lineRule="auto"/>
            </w:pPr>
            <w:r>
              <w:rPr>
                <w:rFonts w:ascii="Arial" w:hAnsi="Arial"/>
                <w:b/>
                <w:sz w:val="20"/>
              </w:rPr>
              <w:t>Cs</w:t>
            </w:r>
          </w:p>
        </w:tc>
      </w:tr>
      <w:tr w14:paraId="0ECC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01068E7">
            <w:pPr>
              <w:spacing w:after="0" w:line="240" w:lineRule="auto"/>
            </w:pPr>
            <w:r>
              <w:rPr>
                <w:rFonts w:ascii="Arial" w:hAnsi="Arial"/>
                <w:b w:val="0"/>
                <w:sz w:val="20"/>
              </w:rPr>
              <w:t>520</w:t>
            </w:r>
          </w:p>
        </w:tc>
        <w:tc>
          <w:tcPr>
            <w:tcW w:w="1872" w:type="dxa"/>
          </w:tcPr>
          <w:p w14:paraId="6C122909">
            <w:pPr>
              <w:spacing w:after="0" w:line="240" w:lineRule="auto"/>
            </w:pPr>
            <w:r>
              <w:rPr>
                <w:rFonts w:ascii="Arial" w:hAnsi="Arial"/>
                <w:b w:val="0"/>
                <w:sz w:val="20"/>
              </w:rPr>
              <w:t>496</w:t>
            </w:r>
          </w:p>
        </w:tc>
        <w:tc>
          <w:tcPr>
            <w:tcW w:w="1872" w:type="dxa"/>
          </w:tcPr>
          <w:p w14:paraId="5ADA28C2">
            <w:pPr>
              <w:spacing w:after="0" w:line="240" w:lineRule="auto"/>
            </w:pPr>
            <w:r>
              <w:rPr>
                <w:rFonts w:ascii="Arial" w:hAnsi="Arial"/>
                <w:b w:val="0"/>
                <w:sz w:val="20"/>
              </w:rPr>
              <w:t>419</w:t>
            </w:r>
          </w:p>
        </w:tc>
        <w:tc>
          <w:tcPr>
            <w:tcW w:w="1872" w:type="dxa"/>
          </w:tcPr>
          <w:p w14:paraId="32C20FDC">
            <w:pPr>
              <w:spacing w:after="0" w:line="240" w:lineRule="auto"/>
            </w:pPr>
            <w:r>
              <w:rPr>
                <w:rFonts w:ascii="Arial" w:hAnsi="Arial"/>
                <w:b w:val="0"/>
                <w:sz w:val="20"/>
              </w:rPr>
              <w:t>403</w:t>
            </w:r>
          </w:p>
        </w:tc>
        <w:tc>
          <w:tcPr>
            <w:tcW w:w="1872" w:type="dxa"/>
          </w:tcPr>
          <w:p w14:paraId="4BCAA0CB">
            <w:pPr>
              <w:spacing w:after="0" w:line="240" w:lineRule="auto"/>
            </w:pPr>
            <w:r>
              <w:rPr>
                <w:rFonts w:ascii="Arial" w:hAnsi="Arial"/>
                <w:b w:val="0"/>
                <w:sz w:val="20"/>
              </w:rPr>
              <w:t>376</w:t>
            </w:r>
          </w:p>
        </w:tc>
      </w:tr>
    </w:tbl>
    <w:p w14:paraId="37E58FE7"/>
    <w:p w14:paraId="7F29D14D">
      <w:pPr>
        <w:spacing w:before="60" w:after="60" w:line="240" w:lineRule="auto"/>
      </w:pPr>
      <w:r>
        <w:rPr>
          <w:rFonts w:ascii="霞鹜文楷 Medium" w:hAnsi="霞鹜文楷 Medium"/>
          <w:b/>
          <w:sz w:val="22"/>
        </w:rPr>
        <w:t>7. 掌握 Coulomb 定律及其在解释周期趋势中的应用</w:t>
      </w:r>
    </w:p>
    <w:p w14:paraId="6370BC85">
      <w:pPr>
        <w:spacing w:before="60" w:after="60" w:line="240" w:lineRule="auto"/>
      </w:pPr>
      <w:r>
        <w:rPr>
          <w:rFonts w:ascii="霞鹜文楷 Medium" w:hAnsi="霞鹜文楷 Medium"/>
          <w:b/>
          <w:sz w:val="22"/>
        </w:rPr>
        <w:t>Coulomb's law: F ∝ q₁q₂/r² — force between nucleus and electron depends on charges and distance</w:t>
      </w:r>
    </w:p>
    <w:p w14:paraId="068BCB2F">
      <w:pPr>
        <w:spacing w:before="60" w:after="60" w:line="240" w:lineRule="auto"/>
      </w:pPr>
      <w:r>
        <w:rPr>
          <w:rFonts w:ascii="霞鹜文楷 Medium" w:hAnsi="霞鹜文楷 Medium"/>
          <w:b/>
          <w:sz w:val="22"/>
        </w:rPr>
        <w:t>Down a group: r increases (more shells) → weaker attraction → lower IE, larger radius</w:t>
      </w:r>
    </w:p>
    <w:p w14:paraId="1303AD92">
      <w:pPr>
        <w:spacing w:before="60" w:after="60" w:line="240" w:lineRule="auto"/>
      </w:pPr>
      <w:r>
        <w:rPr>
          <w:rFonts w:ascii="霞鹜文楷 Medium" w:hAnsi="霞鹜文楷 Medium"/>
          <w:b/>
          <w:sz w:val="22"/>
        </w:rPr>
        <w:t>Across a period: effective nuclear charge increases (more protons, same shell) → stronger attraction → higher IE, smaller radius</w:t>
      </w:r>
    </w:p>
    <w:p w14:paraId="131E5B8C">
      <w:pPr>
        <w:spacing w:before="60" w:after="60" w:line="240" w:lineRule="auto"/>
      </w:pPr>
      <w:r>
        <w:rPr>
          <w:rFonts w:ascii="霞鹜文楷 Medium" w:hAnsi="霞鹜文楷 Medium"/>
          <w:b/>
          <w:sz w:val="22"/>
        </w:rPr>
        <w:t>Shielding: inner-shell electrons reduce the effective nuclear charge felt by valence electrons</w:t>
      </w:r>
    </w:p>
    <w:p/>
    <w:p w14:paraId="16F049C5">
      <w:pPr>
        <w:tabs>
          <w:tab w:val="right" w:pos="9072"/>
        </w:tabs>
        <w:spacing w:before="80" w:after="40" w:line="240" w:lineRule="auto"/>
      </w:pPr>
      <w:r>
        <w:rPr>
          <w:rFonts w:ascii="Arial" w:hAnsi="Arial"/>
          <w:b w:val="0"/>
          <w:sz w:val="22"/>
        </w:rPr>
        <w:t>1. Coulomb's law: F ∝ q₁q₂/r². Why is the valence electron in K more easily removed than in Na?</w:t>
      </w:r>
      <w:r>
        <w:tab/>
      </w:r>
      <w:r>
        <w:rPr>
          <w:rFonts w:ascii="Arial" w:hAnsi="Arial"/>
          <w:b w:val="0"/>
          <w:sz w:val="22"/>
        </w:rPr>
        <w:t>（   ）</w:t>
      </w:r>
    </w:p>
    <w:p w14:paraId="3C7484A9">
      <w:pPr>
        <w:spacing w:before="0" w:after="20" w:line="240" w:lineRule="auto"/>
      </w:pPr>
      <w:r>
        <w:rPr>
          <w:rFonts w:ascii="Arial" w:hAnsi="Arial"/>
          <w:b w:val="0"/>
          <w:sz w:val="22"/>
        </w:rPr>
        <w:t>A  K has more protons.</w:t>
      </w:r>
    </w:p>
    <w:p w14:paraId="037513FA">
      <w:pPr>
        <w:spacing w:before="0" w:after="20" w:line="240" w:lineRule="auto"/>
      </w:pPr>
      <w:r>
        <w:rPr>
          <w:rFonts w:ascii="Arial" w:hAnsi="Arial"/>
          <w:b w:val="0"/>
          <w:sz w:val="22"/>
        </w:rPr>
        <w:t>B  The valence electron in K is further from the nucleus (larger r).</w:t>
      </w:r>
    </w:p>
    <w:p w14:paraId="380F1916">
      <w:pPr>
        <w:spacing w:before="0" w:after="20" w:line="240" w:lineRule="auto"/>
      </w:pPr>
      <w:r>
        <w:rPr>
          <w:rFonts w:ascii="Arial" w:hAnsi="Arial"/>
          <w:b w:val="0"/>
          <w:sz w:val="22"/>
        </w:rPr>
        <w:t>C  K has more neutrons.</w:t>
      </w:r>
    </w:p>
    <w:p w14:paraId="1410A995">
      <w:pPr>
        <w:spacing w:before="0" w:after="20" w:line="240" w:lineRule="auto"/>
      </w:pPr>
      <w:r>
        <w:rPr>
          <w:rFonts w:ascii="Arial" w:hAnsi="Arial"/>
          <w:b w:val="0"/>
          <w:sz w:val="22"/>
        </w:rPr>
        <w:t>D  The valence electron in K has a smaller charge.</w:t>
      </w:r>
    </w:p>
    <w:p w14:paraId="706DFF13">
      <w:pPr>
        <w:spacing w:before="0" w:after="0" w:line="240" w:lineRule="auto"/>
      </w:pPr>
    </w:p>
    <w:p w14:paraId="26A14609">
      <w:pPr>
        <w:tabs>
          <w:tab w:val="right" w:pos="9072"/>
        </w:tabs>
        <w:spacing w:before="80" w:after="40" w:line="240" w:lineRule="auto"/>
      </w:pPr>
      <w:r>
        <w:rPr>
          <w:rFonts w:ascii="Arial" w:hAnsi="Arial"/>
          <w:b w:val="0"/>
          <w:sz w:val="22"/>
        </w:rPr>
        <w:t>2. The effective nuclear charge for K's valence electron is less than Na's because:</w:t>
      </w:r>
      <w:r>
        <w:tab/>
      </w:r>
      <w:r>
        <w:rPr>
          <w:rFonts w:ascii="Arial" w:hAnsi="Arial"/>
          <w:b w:val="0"/>
          <w:sz w:val="22"/>
        </w:rPr>
        <w:t>（   ）</w:t>
      </w:r>
    </w:p>
    <w:p w14:paraId="3C370E7D">
      <w:pPr>
        <w:spacing w:before="0" w:after="20" w:line="240" w:lineRule="auto"/>
      </w:pPr>
      <w:r>
        <w:rPr>
          <w:rFonts w:ascii="Arial" w:hAnsi="Arial"/>
          <w:b w:val="0"/>
          <w:sz w:val="22"/>
        </w:rPr>
        <w:t>A  K has lower nuclear charge.</w:t>
      </w:r>
    </w:p>
    <w:p w14:paraId="4FA78B8C">
      <w:pPr>
        <w:spacing w:before="0" w:after="20" w:line="240" w:lineRule="auto"/>
      </w:pPr>
      <w:r>
        <w:rPr>
          <w:rFonts w:ascii="Arial" w:hAnsi="Arial"/>
          <w:b w:val="0"/>
          <w:sz w:val="22"/>
        </w:rPr>
        <w:t>B  K's valence e⁻ is in n=4 with more inner-shell shielding.</w:t>
      </w:r>
    </w:p>
    <w:p w14:paraId="40A0E8B2">
      <w:pPr>
        <w:spacing w:before="0" w:after="20" w:line="240" w:lineRule="auto"/>
      </w:pPr>
      <w:r>
        <w:rPr>
          <w:rFonts w:ascii="Arial" w:hAnsi="Arial"/>
          <w:b w:val="0"/>
          <w:sz w:val="22"/>
        </w:rPr>
        <w:t>C  K has smaller atomic radius.</w:t>
      </w:r>
    </w:p>
    <w:p w14:paraId="20E1174C">
      <w:pPr>
        <w:spacing w:before="0" w:after="20" w:line="240" w:lineRule="auto"/>
      </w:pPr>
      <w:r>
        <w:rPr>
          <w:rFonts w:ascii="Arial" w:hAnsi="Arial"/>
          <w:b w:val="0"/>
          <w:sz w:val="22"/>
        </w:rPr>
        <w:t>D  K has more neutrons.</w:t>
      </w:r>
    </w:p>
    <w:p w14:paraId="72F7E092">
      <w:pPr>
        <w:spacing w:before="0" w:after="0" w:line="240" w:lineRule="auto"/>
      </w:pPr>
    </w:p>
    <w:p w14:paraId="2B4B7994">
      <w:pPr>
        <w:tabs>
          <w:tab w:val="right" w:pos="9072"/>
        </w:tabs>
        <w:spacing w:before="80" w:after="40" w:line="240" w:lineRule="auto"/>
      </w:pPr>
      <w:r>
        <w:rPr>
          <w:rFonts w:ascii="Arial" w:hAnsi="Arial"/>
          <w:b w:val="0"/>
          <w:sz w:val="22"/>
        </w:rPr>
        <w:t>3. What is the equation for Coulomb's Law?</w:t>
      </w:r>
      <w:r>
        <w:tab/>
      </w:r>
      <w:r>
        <w:rPr>
          <w:rFonts w:ascii="Arial" w:hAnsi="Arial"/>
          <w:b w:val="0"/>
          <w:sz w:val="22"/>
        </w:rPr>
        <w:t>（   ）</w:t>
      </w:r>
    </w:p>
    <w:p w14:paraId="345EBCEE">
      <w:pPr>
        <w:spacing w:before="0" w:after="20" w:line="240" w:lineRule="auto"/>
      </w:pPr>
      <w:r>
        <w:rPr>
          <w:rFonts w:ascii="Arial" w:hAnsi="Arial"/>
          <w:b w:val="0"/>
          <w:sz w:val="22"/>
        </w:rPr>
        <w:t>A. F = G·m₁·m₂/r²</w:t>
      </w:r>
    </w:p>
    <w:p w14:paraId="0AF8EF31">
      <w:pPr>
        <w:spacing w:before="0" w:after="20" w:line="240" w:lineRule="auto"/>
      </w:pPr>
      <w:r>
        <w:rPr>
          <w:rFonts w:ascii="Arial" w:hAnsi="Arial"/>
          <w:b w:val="0"/>
          <w:sz w:val="22"/>
        </w:rPr>
        <w:t>B. F = k·q₁·q₂/r²</w:t>
      </w:r>
    </w:p>
    <w:p w14:paraId="5D4EBA77">
      <w:pPr>
        <w:spacing w:before="0" w:after="20" w:line="240" w:lineRule="auto"/>
      </w:pPr>
      <w:r>
        <w:rPr>
          <w:rFonts w:ascii="Arial" w:hAnsi="Arial"/>
          <w:b w:val="0"/>
          <w:sz w:val="22"/>
        </w:rPr>
        <w:t>C. E = h·f</w:t>
      </w:r>
    </w:p>
    <w:p w14:paraId="340B2642">
      <w:pPr>
        <w:spacing w:before="0" w:after="20" w:line="240" w:lineRule="auto"/>
      </w:pPr>
      <w:r>
        <w:rPr>
          <w:rFonts w:ascii="Arial" w:hAnsi="Arial"/>
          <w:b w:val="0"/>
          <w:sz w:val="22"/>
        </w:rPr>
        <w:t>D. KE = ½mv²</w:t>
      </w:r>
    </w:p>
    <w:p w14:paraId="1DA4B13D">
      <w:pPr>
        <w:spacing w:before="0" w:after="0" w:line="240" w:lineRule="auto"/>
      </w:pPr>
    </w:p>
    <w:p w14:paraId="45C47DE4">
      <w:pPr>
        <w:spacing w:before="20" w:after="120"/>
      </w:pPr>
      <w:r>
        <w:rPr>
          <w:rFonts w:ascii="霞鹜文楷 Medium" w:hAnsi="霞鹜文楷 Medium"/>
          <w:b/>
          <w:sz w:val="18"/>
        </w:rPr>
        <w:t>图 C₁-11：离子晶格示意图与 Coulomb 定律（对应第 7 考点 MCQ4）</w:t>
      </w:r>
    </w:p>
    <w:p w14:paraId="12533BE1">
      <w:r>
        <w:drawing>
          <wp:inline distT="0" distB="0" distL="114300" distR="114300">
            <wp:extent cx="3779520" cy="3609340"/>
            <wp:effectExtent l="0" t="0" r="1143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780000" cy="3609474"/>
                    </a:xfrm>
                    <a:prstGeom prst="rect">
                      <a:avLst/>
                    </a:prstGeom>
                  </pic:spPr>
                </pic:pic>
              </a:graphicData>
            </a:graphic>
          </wp:inline>
        </w:drawing>
      </w:r>
    </w:p>
    <w:p/>
    <w:p w14:paraId="1F5F3EE9">
      <w:pPr>
        <w:tabs>
          <w:tab w:val="right" w:pos="9072"/>
        </w:tabs>
        <w:spacing w:before="80" w:after="40" w:line="240" w:lineRule="auto"/>
      </w:pPr>
      <w:r>
        <w:rPr>
          <w:rFonts w:ascii="Arial" w:hAnsi="Arial"/>
          <w:b w:val="0"/>
          <w:sz w:val="22"/>
        </w:rPr>
        <w:t>4.</w:t>
      </w:r>
      <w:r>
        <w:rPr>
          <w:rFonts w:ascii="Arial" w:hAnsi="Arial"/>
          <w:b w:val="0"/>
          <w:sz w:val="22"/>
        </w:rPr>
        <w:t xml:space="preserve"> The diagram shows the crystal structure of an ionic lattice.</w:t>
      </w:r>
    </w:p>
    <w:p w14:paraId="1F5F3EE9">
      <w:pPr>
        <w:tabs>
          <w:tab w:val="right" w:pos="9072"/>
        </w:tabs>
        <w:spacing w:before="80" w:after="40" w:line="240" w:lineRule="auto"/>
      </w:pPr>
      <w:r>
        <w:rPr>
          <w:rFonts w:ascii="Arial" w:hAnsi="Arial"/>
          <w:b w:val="0"/>
          <w:sz w:val="22"/>
        </w:rPr>
        <w:t>The force of attraction between the ions is -8.46 × 10²⁹ N.</w:t>
      </w:r>
    </w:p>
    <w:p w14:paraId="1F5F3EE9">
      <w:pPr>
        <w:tabs>
          <w:tab w:val="right" w:pos="9072"/>
        </w:tabs>
        <w:spacing w:before="80" w:after="40" w:line="240" w:lineRule="auto"/>
      </w:pPr>
      <w:r>
        <w:rPr>
          <w:rFonts w:ascii="Arial" w:hAnsi="Arial"/>
          <w:b w:val="0"/>
          <w:sz w:val="22"/>
        </w:rPr>
        <w:t>Use the information given to determine the identity of the substance.	（   ）</w:t>
      </w:r>
    </w:p>
    <w:p w14:paraId="2980DC46">
      <w:pPr>
        <w:spacing w:before="0" w:after="20" w:line="240" w:lineRule="auto"/>
      </w:pPr>
      <w:r>
        <w:rPr>
          <w:rFonts w:ascii="Arial" w:hAnsi="Arial"/>
          <w:b w:val="0"/>
          <w:sz w:val="22"/>
        </w:rPr>
        <w:t>A. F = G·m₁·m₂/r²</w:t>
      </w:r>
    </w:p>
    <w:p w14:paraId="296DA7EF">
      <w:pPr>
        <w:spacing w:before="0" w:after="20" w:line="240" w:lineRule="auto"/>
      </w:pPr>
      <w:r>
        <w:rPr>
          <w:rFonts w:ascii="Arial" w:hAnsi="Arial"/>
          <w:b w:val="0"/>
          <w:sz w:val="22"/>
        </w:rPr>
        <w:t>B. F = k·q₁·q₂/r²</w:t>
      </w:r>
    </w:p>
    <w:p w14:paraId="2D95CDE4">
      <w:pPr>
        <w:spacing w:before="0" w:after="20" w:line="240" w:lineRule="auto"/>
      </w:pPr>
      <w:r>
        <w:rPr>
          <w:rFonts w:ascii="Arial" w:hAnsi="Arial"/>
          <w:b w:val="0"/>
          <w:sz w:val="22"/>
        </w:rPr>
        <w:t>C. E = h·f</w:t>
      </w:r>
    </w:p>
    <w:p w14:paraId="37E30258">
      <w:pPr>
        <w:spacing w:before="0" w:after="20" w:line="240" w:lineRule="auto"/>
      </w:pPr>
      <w:r>
        <w:rPr>
          <w:rFonts w:ascii="Arial" w:hAnsi="Arial"/>
          <w:b w:val="0"/>
          <w:sz w:val="22"/>
        </w:rPr>
        <w:t>D. KE = ½mv²</w:t>
      </w:r>
    </w:p>
    <w:p w14:paraId="4842AF85">
      <w:pPr>
        <w:spacing w:before="0" w:after="0" w:line="240" w:lineRule="auto"/>
      </w:pPr>
    </w:p>
    <w:p w14:paraId="4F9F484E">
      <w:pPr>
        <w:tabs>
          <w:tab w:val="right" w:pos="9072"/>
        </w:tabs>
        <w:spacing w:before="80" w:after="40" w:line="240" w:lineRule="auto"/>
      </w:pPr>
      <w:r>
        <w:rPr>
          <w:rFonts w:ascii="Arial" w:hAnsi="Arial"/>
          <w:b w:val="0"/>
          <w:sz w:val="22"/>
        </w:rPr>
        <w:t>5. Which element has the most exothermic electron affinity?</w:t>
      </w:r>
      <w:r>
        <w:tab/>
      </w:r>
      <w:r>
        <w:rPr>
          <w:rFonts w:ascii="Arial" w:hAnsi="Arial"/>
          <w:b w:val="0"/>
          <w:sz w:val="22"/>
        </w:rPr>
        <w:t>（   ）</w:t>
      </w:r>
    </w:p>
    <w:p w14:paraId="52E34A45">
      <w:pPr>
        <w:spacing w:before="0" w:after="20" w:line="240" w:lineRule="auto"/>
      </w:pPr>
      <w:r>
        <w:rPr>
          <w:rFonts w:ascii="Arial" w:hAnsi="Arial"/>
          <w:b w:val="0"/>
          <w:sz w:val="22"/>
        </w:rPr>
        <w:t>A. Option A</w:t>
      </w:r>
    </w:p>
    <w:p w14:paraId="44C960EF">
      <w:pPr>
        <w:spacing w:before="0" w:after="20" w:line="240" w:lineRule="auto"/>
      </w:pPr>
      <w:r>
        <w:rPr>
          <w:rFonts w:ascii="Arial" w:hAnsi="Arial"/>
          <w:b w:val="0"/>
          <w:sz w:val="22"/>
        </w:rPr>
        <w:t>B. Option B</w:t>
      </w:r>
    </w:p>
    <w:p w14:paraId="66E8E5BC">
      <w:pPr>
        <w:spacing w:before="0" w:after="20" w:line="240" w:lineRule="auto"/>
      </w:pPr>
      <w:r>
        <w:rPr>
          <w:rFonts w:ascii="Arial" w:hAnsi="Arial"/>
          <w:b w:val="0"/>
          <w:sz w:val="22"/>
        </w:rPr>
        <w:t>C. Option C</w:t>
      </w:r>
    </w:p>
    <w:p w14:paraId="12922D3B">
      <w:pPr>
        <w:spacing w:before="0" w:after="20" w:line="240" w:lineRule="auto"/>
      </w:pPr>
      <w:r>
        <w:rPr>
          <w:rFonts w:ascii="Arial" w:hAnsi="Arial"/>
          <w:b w:val="0"/>
          <w:sz w:val="22"/>
        </w:rPr>
        <w:t>D. Option D</w:t>
      </w:r>
    </w:p>
    <w:p w14:paraId="534F7C17">
      <w:pPr>
        <w:spacing w:before="0" w:after="0" w:line="240" w:lineRule="auto"/>
      </w:pPr>
    </w:p>
    <w:p w14:paraId="2A46BFB6">
      <w:pPr>
        <w:tabs>
          <w:tab w:val="right" w:pos="9072"/>
        </w:tabs>
        <w:spacing w:before="80" w:after="40" w:line="240" w:lineRule="auto"/>
      </w:pPr>
      <w:r>
        <w:rPr>
          <w:rFonts w:ascii="Arial" w:hAnsi="Arial"/>
          <w:b w:val="0"/>
          <w:sz w:val="22"/>
        </w:rPr>
        <w:t>6. Which of the following electron configurations represents the element with the highest electronegativity?</w:t>
      </w:r>
      <w:r>
        <w:tab/>
      </w:r>
      <w:r>
        <w:rPr>
          <w:rFonts w:ascii="Arial" w:hAnsi="Arial"/>
          <w:b w:val="0"/>
          <w:sz w:val="22"/>
        </w:rPr>
        <w:t>（   ）</w:t>
      </w:r>
    </w:p>
    <w:p w14:paraId="4DE39E80">
      <w:pPr>
        <w:spacing w:before="0" w:after="20" w:line="240" w:lineRule="auto"/>
      </w:pPr>
      <w:r>
        <w:rPr>
          <w:rFonts w:ascii="Arial" w:hAnsi="Arial"/>
          <w:b w:val="0"/>
          <w:sz w:val="22"/>
        </w:rPr>
        <w:t>A. Diagram A — particle arrangement</w:t>
      </w:r>
    </w:p>
    <w:p w14:paraId="2756E68D">
      <w:pPr>
        <w:spacing w:before="0" w:after="20" w:line="240" w:lineRule="auto"/>
      </w:pPr>
      <w:r>
        <w:rPr>
          <w:rFonts w:ascii="Arial" w:hAnsi="Arial"/>
          <w:b w:val="0"/>
          <w:sz w:val="22"/>
        </w:rPr>
        <w:t>B. Diagram B — particle arrangement</w:t>
      </w:r>
    </w:p>
    <w:p w14:paraId="596637BE">
      <w:pPr>
        <w:spacing w:before="0" w:after="20" w:line="240" w:lineRule="auto"/>
      </w:pPr>
      <w:r>
        <w:rPr>
          <w:rFonts w:ascii="Arial" w:hAnsi="Arial"/>
          <w:b w:val="0"/>
          <w:sz w:val="22"/>
        </w:rPr>
        <w:t>C. Diagram C — particle arrangement</w:t>
      </w:r>
    </w:p>
    <w:p w14:paraId="55D380A2">
      <w:pPr>
        <w:spacing w:before="0" w:after="20" w:line="240" w:lineRule="auto"/>
      </w:pPr>
      <w:r>
        <w:rPr>
          <w:rFonts w:ascii="Arial" w:hAnsi="Arial"/>
          <w:b w:val="0"/>
          <w:sz w:val="22"/>
        </w:rPr>
        <w:t>D. Diagram D — particle arrangement</w:t>
      </w:r>
    </w:p>
    <w:p w14:paraId="12C81AAF">
      <w:pPr>
        <w:spacing w:before="0" w:after="0" w:line="240" w:lineRule="auto"/>
      </w:pPr>
    </w:p>
    <w:p w14:paraId="0804FFD9">
      <w:pPr>
        <w:tabs>
          <w:tab w:val="right" w:pos="9072"/>
        </w:tabs>
        <w:spacing w:before="80" w:after="40" w:line="240" w:lineRule="auto"/>
      </w:pPr>
      <w:r>
        <w:rPr>
          <w:rFonts w:ascii="Arial" w:hAnsi="Arial"/>
          <w:b w:val="0"/>
          <w:sz w:val="22"/>
        </w:rPr>
        <w:t>7.</w:t>
      </w:r>
      <w:r>
        <w:rPr>
          <w:rFonts w:ascii="Arial" w:hAnsi="Arial"/>
          <w:b w:val="0"/>
          <w:sz w:val="22"/>
        </w:rPr>
        <w:t xml:space="preserve"> The equations for the electron affinities of carbon and nitrogen are shown: C (g) + e⁻ → C⁻ (g), EA = -121 kJ/mol; N (g) + e⁻ → N⁻ (g), EA &gt; 0 kJ/mol.</w:t>
      </w:r>
    </w:p>
    <w:p w14:paraId="0804FFD9">
      <w:pPr>
        <w:tabs>
          <w:tab w:val="right" w:pos="9072"/>
        </w:tabs>
        <w:spacing w:before="80" w:after="40" w:line="240" w:lineRule="auto"/>
      </w:pPr>
      <w:r>
        <w:rPr>
          <w:rFonts w:ascii="Arial" w:hAnsi="Arial"/>
          <w:b w:val="0"/>
          <w:sz w:val="22"/>
        </w:rPr>
        <w:t>Why is the electron affinity for C more favourable (more negative) than the electron affinity for N?	（   ）</w:t>
      </w:r>
    </w:p>
    <w:p w14:paraId="108950BD">
      <w:pPr>
        <w:spacing w:before="0" w:after="20" w:line="240" w:lineRule="auto"/>
      </w:pPr>
      <w:r>
        <w:rPr>
          <w:rFonts w:ascii="Arial" w:hAnsi="Arial"/>
          <w:b w:val="0"/>
          <w:sz w:val="22"/>
        </w:rPr>
        <w:t>A. The electron added to carbon experiences less repulsion than the electron added to nitrogen.</w:t>
      </w:r>
    </w:p>
    <w:p w14:paraId="50773196">
      <w:pPr>
        <w:spacing w:before="0" w:after="20" w:line="240" w:lineRule="auto"/>
      </w:pPr>
      <w:r>
        <w:rPr>
          <w:rFonts w:ascii="Arial" w:hAnsi="Arial"/>
          <w:b w:val="0"/>
          <w:sz w:val="22"/>
        </w:rPr>
        <w:t>B. The electron added to carbon experiences a lesser effective nuclear charge than the electron added to nitrogen.</w:t>
      </w:r>
    </w:p>
    <w:p w14:paraId="27FCD486">
      <w:pPr>
        <w:spacing w:before="0" w:after="20" w:line="240" w:lineRule="auto"/>
      </w:pPr>
      <w:r>
        <w:rPr>
          <w:rFonts w:ascii="Arial" w:hAnsi="Arial"/>
          <w:b w:val="0"/>
          <w:sz w:val="22"/>
        </w:rPr>
        <w:t>C. The electron added to carbon goes into a lower electron shell than the electron added to nitrogen.</w:t>
      </w:r>
    </w:p>
    <w:p w14:paraId="7778AE78">
      <w:pPr>
        <w:spacing w:before="0" w:after="20" w:line="240" w:lineRule="auto"/>
      </w:pPr>
      <w:r>
        <w:rPr>
          <w:rFonts w:ascii="Arial" w:hAnsi="Arial"/>
          <w:b w:val="0"/>
          <w:sz w:val="22"/>
        </w:rPr>
        <w:t>D. The electron added to carbon goes into a lower orbital than the electron added to nitrogen.</w:t>
      </w:r>
    </w:p>
    <w:p w14:paraId="7596A578">
      <w:pPr>
        <w:spacing w:before="0" w:after="0" w:line="240" w:lineRule="auto"/>
      </w:pPr>
    </w:p>
    <w:p w14:paraId="47F49920">
      <w:pPr>
        <w:spacing w:before="80" w:after="40" w:line="240" w:lineRule="auto"/>
      </w:pPr>
      <w:r>
        <w:rPr>
          <w:rFonts w:ascii="Arial" w:hAnsi="Arial"/>
          <w:b w:val="0"/>
          <w:sz w:val="22"/>
        </w:rPr>
        <w:t>8. Using Coulomb's law, explain why IE1 decreases down Group 17 (F, Cl, Br, I).</w:t>
      </w:r>
    </w:p>
    <w:p w14:paraId="1513C54D">
      <w:pPr>
        <w:tabs>
          <w:tab w:val="right" w:leader="underscore" w:pos="9072"/>
        </w:tabs>
        <w:spacing w:before="40" w:after="40" w:line="240" w:lineRule="auto"/>
      </w:pPr>
      <w:r>
        <w:rPr>
          <w:rFonts w:ascii="Arial" w:hAnsi="Arial"/>
          <w:b w:val="0"/>
          <w:sz w:val="22"/>
        </w:rPr>
        <w:t>(a) Explain using F ∝ q₁q₂/r².</w:t>
      </w:r>
      <w:r>
        <w:tab/>
      </w:r>
      <w:r>
        <w:rPr>
          <w:rFonts w:ascii="Arial" w:hAnsi="Arial"/>
          <w:b w:val="0"/>
          <w:sz w:val="22"/>
        </w:rPr>
        <w:t>[3 marks]</w:t>
      </w:r>
    </w:p>
    <w:p w14:paraId="7DCD8C4A">
      <w:pPr>
        <w:spacing w:before="0" w:after="0" w:line="240" w:lineRule="auto"/>
      </w:pPr>
    </w:p>
    <w:p w14:paraId="63F138E8">
      <w:pPr>
        <w:spacing w:before="80" w:after="40" w:line="240" w:lineRule="auto"/>
      </w:pPr>
      <w:r>
        <w:rPr>
          <w:rFonts w:ascii="Arial" w:hAnsi="Arial"/>
          <w:b w:val="0"/>
          <w:sz w:val="22"/>
        </w:rPr>
        <w:t>9. The second electron affinity of oxygen (O⁻ + e⁻ → O²⁻) is +744 kJ/mol, while the first is −141 kJ/mol.</w:t>
      </w:r>
    </w:p>
    <w:p w14:paraId="613DF99B">
      <w:pPr>
        <w:tabs>
          <w:tab w:val="right" w:leader="underscore" w:pos="9072"/>
        </w:tabs>
        <w:spacing w:before="40" w:after="40" w:line="240" w:lineRule="auto"/>
      </w:pPr>
      <w:r>
        <w:rPr>
          <w:rFonts w:ascii="Arial" w:hAnsi="Arial"/>
          <w:b w:val="0"/>
          <w:sz w:val="22"/>
        </w:rPr>
        <w:t>(a) Explain this difference.</w:t>
      </w:r>
      <w:r>
        <w:tab/>
      </w:r>
      <w:r>
        <w:rPr>
          <w:rFonts w:ascii="Arial" w:hAnsi="Arial"/>
          <w:b w:val="0"/>
          <w:sz w:val="22"/>
        </w:rPr>
        <w:t>[2 marks]</w:t>
      </w:r>
    </w:p>
    <w:p w14:paraId="0CF23C87">
      <w:pPr>
        <w:spacing w:before="0" w:after="0" w:line="240" w:lineRule="auto"/>
      </w:pPr>
    </w:p>
    <w:p w14:paraId="4D4FC821">
      <w:pPr>
        <w:spacing w:before="80" w:after="40" w:line="240" w:lineRule="auto"/>
      </w:pPr>
      <w:r>
        <w:rPr>
          <w:rFonts w:ascii="Arial" w:hAnsi="Arial"/>
          <w:b w:val="0"/>
          <w:sz w:val="22"/>
        </w:rPr>
        <w:t>10. K⁺ and Ar are isoelectronic.</w:t>
      </w:r>
    </w:p>
    <w:p w14:paraId="5376A961">
      <w:pPr>
        <w:tabs>
          <w:tab w:val="right" w:leader="underscore" w:pos="9072"/>
        </w:tabs>
        <w:spacing w:before="40" w:after="40" w:line="240" w:lineRule="auto"/>
      </w:pPr>
      <w:r>
        <w:rPr>
          <w:rFonts w:ascii="Arial" w:hAnsi="Arial"/>
          <w:b w:val="0"/>
          <w:sz w:val="22"/>
        </w:rPr>
        <w:t>(a) Which has the smaller radius? Justify.</w:t>
      </w:r>
      <w:r>
        <w:tab/>
      </w:r>
      <w:r>
        <w:rPr>
          <w:rFonts w:ascii="Arial" w:hAnsi="Arial"/>
          <w:b w:val="0"/>
          <w:sz w:val="22"/>
        </w:rPr>
        <w:t>[2 marks]</w:t>
      </w:r>
    </w:p>
    <w:p w14:paraId="5B614AA5">
      <w:pPr>
        <w:spacing w:before="0" w:after="0" w:line="240" w:lineRule="auto"/>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霞鹜文楷 Medium">
    <w:panose1 w:val="02020600000000000000"/>
    <w:charset w:val="86"/>
    <w:family w:val="auto"/>
    <w:pitch w:val="default"/>
    <w:sig w:usb0="E00002FF" w:usb1="7BDFFFFF" w:usb2="04000016" w:usb3="0000A008" w:csb0="6014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8372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1896</Words>
  <Characters>7423</Characters>
  <Lines>0</Lines>
  <Paragraphs>0</Paragraphs>
  <TotalTime>2</TotalTime>
  <ScaleCrop>false</ScaleCrop>
  <LinksUpToDate>false</LinksUpToDate>
  <CharactersWithSpaces>9081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丁应豪</cp:lastModifiedBy>
  <dcterms:modified xsi:type="dcterms:W3CDTF">2026-08-18T00:40:09Z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eyJoZGlkIjoiODA2YmY2MzQ2NWRmZjc5OTMwMzBmOTI4YTE0OGY0YjMiLCJ1c2VySWQiOiI4NTk3NTM4MzcifQ==</vt:lpwstr>
  </property>
  <property fmtid="{D5CDD505-2E9C-101B-9397-08002B2CF9AE}" pid="3" name="KSOProductBuildVer">
    <vt:lpwstr>2052-12.1.0.28043</vt:lpwstr>
  </property>
  <property fmtid="{D5CDD505-2E9C-101B-9397-08002B2CF9AE}" pid="4" name="ICV">
    <vt:lpwstr>854FE0C3A1554E8DA88B47EDFC343250_12</vt:lpwstr>
  </property>
</Properties>
</file>