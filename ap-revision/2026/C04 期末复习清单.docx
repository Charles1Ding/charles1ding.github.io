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DB535">
      <w:pPr>
        <w:spacing w:after="160"/>
      </w:pPr>
      <w:r>
        <w:rPr>
          <w:rFonts w:ascii="Arial" w:hAnsi="Arial" w:eastAsia="霞鹜文楷 Medium"/>
          <w:b/>
          <w:sz w:val="28"/>
        </w:rPr>
        <w:t>Chapter 4  Chemical Reactions</w:t>
      </w:r>
      <w:r>
        <w:rPr>
          <w:rFonts w:ascii="Arial" w:hAnsi="Arial" w:eastAsia="霞鹜文楷 Medium"/>
          <w:b/>
          <w:sz w:val="28"/>
        </w:rPr>
        <w:tab/>
      </w:r>
      <w:r>
        <w:rPr>
          <w:rFonts w:ascii="Arial" w:hAnsi="Arial" w:eastAsia="霞鹜文楷 Medium"/>
          <w:b/>
          <w:sz w:val="28"/>
        </w:rPr>
        <w:t>name:</w:t>
      </w:r>
      <w:r>
        <w:rPr>
          <w:rFonts w:ascii="Arial" w:hAnsi="Arial" w:eastAsia="霞鹜文楷 Medium"/>
          <w:b/>
          <w:sz w:val="28"/>
        </w:rPr>
        <w:tab/>
      </w:r>
      <w:r>
        <w:rPr>
          <w:rFonts w:ascii="Arial" w:hAnsi="Arial" w:eastAsia="霞鹜文楷 Medium"/>
          <w:b/>
          <w:sz w:val="28"/>
        </w:rPr>
        <w:tab/>
      </w:r>
      <w:r>
        <w:rPr>
          <w:rFonts w:ascii="Arial" w:hAnsi="Arial" w:eastAsia="霞鹜文楷 Medium"/>
          <w:b/>
          <w:sz w:val="28"/>
        </w:rPr>
        <w:t>class:</w:t>
      </w:r>
    </w:p>
    <w:p w14:paraId="479C989B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1. 掌握物理变化与化学变化的区别</w:t>
      </w:r>
    </w:p>
    <w:p w14:paraId="46701994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Physical change: composition unchanged; only intermolecular forces are broken/formed (e.g. melting, boiling, dissolving)</w:t>
      </w:r>
    </w:p>
    <w:p w14:paraId="20E5A93F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Chemical change: new substances formed with different composition; chemical bonds (intramolecular) are broken/formed</w:t>
      </w:r>
    </w:p>
    <w:p w14:paraId="3E5C27C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Evidence of chemical change: heat/light evolved, gas produced (bubbles), precipitate formed, color change</w:t>
      </w:r>
    </w:p>
    <w:p w14:paraId="3E92B15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Dissolving a salt can be considered both physical and chemical depending on the perspective</w:t>
      </w:r>
    </w:p>
    <w:p w14:paraId="1F64281D"/>
    <w:p w14:paraId="6AEEB96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1. Which of the following is an example of a physical change?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1F59136">
      <w:pPr>
        <w:spacing w:after="40"/>
      </w:pPr>
      <w:r>
        <w:rPr>
          <w:rFonts w:ascii="Arial" w:hAnsi="Arial"/>
          <w:sz w:val="22"/>
          <w:szCs w:val="22"/>
        </w:rPr>
        <w:t>A. Burning of wood</w:t>
      </w:r>
    </w:p>
    <w:p w14:paraId="615795F0">
      <w:pPr>
        <w:spacing w:after="40"/>
      </w:pPr>
      <w:r>
        <w:rPr>
          <w:rFonts w:ascii="Arial" w:hAnsi="Arial"/>
          <w:sz w:val="22"/>
          <w:szCs w:val="22"/>
        </w:rPr>
        <w:t>B. Fermentation of grapes</w:t>
      </w:r>
    </w:p>
    <w:p w14:paraId="66A31282">
      <w:pPr>
        <w:spacing w:after="40"/>
      </w:pPr>
      <w:r>
        <w:rPr>
          <w:rFonts w:ascii="Arial" w:hAnsi="Arial"/>
          <w:sz w:val="22"/>
          <w:szCs w:val="22"/>
        </w:rPr>
        <w:t>C. Melting of ice</w:t>
      </w:r>
    </w:p>
    <w:p w14:paraId="2FCE0A03">
      <w:pPr>
        <w:spacing w:after="40"/>
      </w:pPr>
      <w:r>
        <w:rPr>
          <w:rFonts w:ascii="Arial" w:hAnsi="Arial"/>
          <w:sz w:val="22"/>
          <w:szCs w:val="22"/>
        </w:rPr>
        <w:t>D. Rusting of iron</w:t>
      </w:r>
    </w:p>
    <w:p w14:paraId="6D195C69">
      <w:pPr>
        <w:spacing w:before="0" w:after="0" w:line="240" w:lineRule="auto"/>
      </w:pPr>
    </w:p>
    <w:p w14:paraId="3403D11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Which of the following comparisons of chemical and physical processes is the most accurate?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B33321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Chemical and physical processes are characterized by changes in intramolecular forces.</w:t>
      </w:r>
    </w:p>
    <w:p w14:paraId="054F2FE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Chemical and physical processes are characterized by changes only in intermolecular forces.</w:t>
      </w:r>
    </w:p>
    <w:p w14:paraId="5B123EB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Chemical processes are characterized by changes in intramolecular forces, while physical processes are characterized by changes only in intermolecular forces.</w:t>
      </w:r>
    </w:p>
    <w:p w14:paraId="35535A9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Physical processes are characterized by changes in intramolecular forces, while chemical processes are characterized by changes only in intermolecular forces.</w:t>
      </w:r>
    </w:p>
    <w:p w14:paraId="6057AB3C">
      <w:pPr>
        <w:spacing w:before="0" w:after="0" w:line="240" w:lineRule="auto"/>
      </w:pPr>
    </w:p>
    <w:p w14:paraId="25376AD6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When two clear aqueous solutions are mixed, the resulting mixture becomes slightly cloudy but does not form a stable solid precipitate.</w:t>
      </w:r>
    </w:p>
    <w:p w14:paraId="59C3766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Gentle heating of the mixture restores its original clarity.</w:t>
      </w:r>
    </w:p>
    <w:p w14:paraId="0DC96FA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of the following statements best characterizes this observed change?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E58F82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cloudiness must represent a reversible chemical change, forming a precipitate that then dissolves upon heating.</w:t>
      </w:r>
    </w:p>
    <w:p w14:paraId="46C90DD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cloudiness indicates incomplete mixing and is purely physical since no reaction occurred.</w:t>
      </w:r>
    </w:p>
    <w:p w14:paraId="3A259D3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temporary cloudiness is a physical change since the original composition is restored by gentle heating.</w:t>
      </w:r>
    </w:p>
    <w:p w14:paraId="4B0358E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observed cloudiness must represent permanently formed new species, classifying it as a chemical change.</w:t>
      </w:r>
    </w:p>
    <w:p w14:paraId="20390B58">
      <w:pPr>
        <w:spacing w:before="0" w:after="0" w:line="240" w:lineRule="auto"/>
      </w:pPr>
    </w:p>
    <w:p w14:paraId="7C96E64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4. Which of the following best describes the change that takes place immediately after liquid ethanol is introduced into a previously evacuated vessel?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412E9C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A chemical change takes place because covalent bonds are broken.</w:t>
      </w:r>
    </w:p>
    <w:p w14:paraId="59FF321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A chemical change takes place because intermolecular attractions are overcome.</w:t>
      </w:r>
    </w:p>
    <w:p w14:paraId="6CE60B7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A physical change takes place because covalent bonds are broken.</w:t>
      </w:r>
    </w:p>
    <w:p w14:paraId="3994CCE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A physical change takes place because intermolecular attractions are overcome.</w:t>
      </w:r>
    </w:p>
    <w:p w14:paraId="722CEB36">
      <w:pPr>
        <w:spacing w:before="0" w:after="0" w:line="240" w:lineRule="auto"/>
      </w:pPr>
    </w:p>
    <w:p w14:paraId="5BEEC87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5. What of the following is a key characteristic of a chemical change?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B6606A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New substances with different properties are formed.</w:t>
      </w:r>
    </w:p>
    <w:p w14:paraId="392CA28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appearance of the substance changes.</w:t>
      </w:r>
    </w:p>
    <w:p w14:paraId="202E90A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mass of the substance changes.</w:t>
      </w:r>
    </w:p>
    <w:p w14:paraId="358FB23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state of matter changes.</w:t>
      </w:r>
    </w:p>
    <w:p w14:paraId="2A8CA607">
      <w:pPr>
        <w:spacing w:before="0" w:after="0" w:line="240" w:lineRule="auto"/>
      </w:pPr>
    </w:p>
    <w:p w14:paraId="44865745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6. Which observation best shows that a chemical change occurs when a colorless liquid and a blue liquid are combined?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465890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resulting mixture was cloudy, and its temperature increased.</w:t>
      </w:r>
    </w:p>
    <w:p w14:paraId="4998B61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total volume of the mixture was equal to the sum of the initial volumes, but the blue color faded slightly.</w:t>
      </w:r>
    </w:p>
    <w:p w14:paraId="12D6E8F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resulting liquid was uniformly light blue, and no other changes were observed.</w:t>
      </w:r>
    </w:p>
    <w:p w14:paraId="3F07D09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liquids formed two separate layers in the beaker after being stirred.</w:t>
      </w:r>
    </w:p>
    <w:p w14:paraId="64C6C113">
      <w:pPr>
        <w:spacing w:before="0" w:after="0" w:line="240" w:lineRule="auto"/>
      </w:pPr>
    </w:p>
    <w:p w14:paraId="114D9656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2. 掌握配平化学方程式与净离子方程式的书写</w:t>
      </w:r>
    </w:p>
    <w:p w14:paraId="6114A318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Balanced equation: same number of each atom on both sides; coefficients represent mole ratios</w:t>
      </w:r>
    </w:p>
    <w:p w14:paraId="730414A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Net ionic equation: remove spectator ions (ions that appear unchanged on both sides)</w:t>
      </w:r>
    </w:p>
    <w:p w14:paraId="658ABF4B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Molecular equation → complete ionic → net ionic</w:t>
      </w:r>
    </w:p>
    <w:p w14:paraId="50768BB9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Spectator ions: ions that do not participate in the reaction (same state, same charge)</w:t>
      </w:r>
    </w:p>
    <w:p w14:paraId="0DEA7003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Do not split: solids, gases, water, weak acids, weak bases</w:t>
      </w:r>
    </w:p>
    <w:p w14:paraId="4DB8A186"/>
    <w:p w14:paraId="7789F86C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What is the net ionic equation for Zn(s) + 2 HCl(aq) → ZnCl₂(aq) + H₂(g)?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0B18C4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Zn(s) + 2 HCl(aq) → ZnCl₂(aq) + H₂(g)</w:t>
      </w:r>
    </w:p>
    <w:p w14:paraId="33D96B94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  Zn(s) + 2 H⁺(aq) → Zn²⁺(aq) + H₂(g)</w:t>
      </w:r>
    </w:p>
    <w:p w14:paraId="1E681532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  Zn(s) + 2 Cl⁻(aq) → ZnCl₂(aq)</w:t>
      </w:r>
    </w:p>
    <w:p w14:paraId="0EA115D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  H⁺(aq) + Cl⁻(aq) → HCl(aq)</w:t>
      </w:r>
    </w:p>
    <w:p w14:paraId="308EED59">
      <w:pPr>
        <w:spacing w:before="0" w:after="0" w:line="240" w:lineRule="auto"/>
      </w:pPr>
    </w:p>
    <w:p w14:paraId="5A2F46C6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2. When aqueous Pb(NO₃)₂ and KI are mixed, a yellow precipitate forms. The spectator ions are: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FC6119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Pb²⁺ and I⁻</w:t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B  K⁺ and NO₃⁻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C  Pb²⁺ and NO₃⁻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D  K⁺ and I⁻</w:t>
      </w:r>
    </w:p>
    <w:p w14:paraId="1F7DFABF">
      <w:pPr>
        <w:spacing w:before="0" w:after="0" w:line="240" w:lineRule="auto"/>
      </w:pPr>
    </w:p>
    <w:p w14:paraId="668CF7F5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3. Aqueous Pb(NO₃)₂ reacts with aqueous KI to produce a solid precipitate of PbI₂ and aqueous KNO₃.</w:t>
      </w:r>
    </w:p>
    <w:p w14:paraId="7830E536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of the following is the balanced net ionic equation for the reaction described above?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23F6B4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K⁺ (aq) + NO₃⁻ (aq) → KNO₃(aq)</w:t>
      </w:r>
    </w:p>
    <w:p w14:paraId="60D41B1B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Pb(NO₃)₂ (aq) + 2I⁻ (aq) → PbI₂ (s) + 2NO₃⁻ (aq)</w:t>
      </w:r>
    </w:p>
    <w:p w14:paraId="6AC9F94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Pb₂+ (aq) + I⁻ (aq) → PbI₂ (s)</w:t>
      </w:r>
    </w:p>
    <w:p w14:paraId="0C7AB9C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Pb₂+ (aq) + 2I⁻ (aq) → PbI₂ (s)</w:t>
      </w:r>
    </w:p>
    <w:p w14:paraId="51404FC1">
      <w:pPr>
        <w:spacing w:before="0" w:after="0" w:line="240" w:lineRule="auto"/>
      </w:pPr>
    </w:p>
    <w:p w14:paraId="51B8230C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4. The diagram above shows a reaction between carbon monoxide and oxygen.</w:t>
      </w:r>
    </w:p>
    <w:p w14:paraId="02018AF3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of the following equations best describes the reaction?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A3112CB">
      <w:pPr>
        <w:jc w:val="center"/>
      </w:pPr>
      <w:r>
        <w:drawing>
          <wp:inline distT="0" distB="0" distL="114300" distR="114300">
            <wp:extent cx="3779520" cy="1870075"/>
            <wp:effectExtent l="0" t="0" r="1143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7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6F4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C (g) + 2O₂ (g) → CO₂ (g)</w:t>
      </w:r>
    </w:p>
    <w:p w14:paraId="0E509255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2CO (g) + O₂ (g) → 2CO₂ (g)</w:t>
      </w:r>
    </w:p>
    <w:p w14:paraId="607B71C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CO (g) + O₂ (g) → CO₂ (g)</w:t>
      </w:r>
    </w:p>
    <w:p w14:paraId="683C299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6CO (g) + 5O₂ (g) → 6CO₂ (g) + 2O₂ (g)</w:t>
      </w:r>
    </w:p>
    <w:p w14:paraId="08BE7AE5">
      <w:pPr>
        <w:spacing w:before="0" w:after="0" w:line="240" w:lineRule="auto"/>
      </w:pPr>
    </w:p>
    <w:p w14:paraId="50019C3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5. What is the balanced molecular equation when Na₂CO₃ (aq) is mixed with HCl (aq)?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DD47484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Na₂CO₃ (aq) + 2HCl (aq) → 2NaCl (aq) + H₂O (l) + CO₂ (g)</w:t>
      </w:r>
    </w:p>
    <w:p w14:paraId="6E010C1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Na₂CO₃ (aq) + HCl (aq) → Na₂Cl (aq) + H₂O (l) + CO₂ (g)</w:t>
      </w:r>
    </w:p>
    <w:p w14:paraId="0AE9B3F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2Na₂CO₃ (aq) + 2HCl (aq) → 2NaCl (aq) + H₂O (l) + CO₂ (g)</w:t>
      </w:r>
    </w:p>
    <w:p w14:paraId="31FD2DB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Na₂CO₃ (aq) + HCl (aq) → NaCl (aq) + H₂O (l) + CO₂ (g)</w:t>
      </w:r>
    </w:p>
    <w:p w14:paraId="61576E4B">
      <w:pPr>
        <w:spacing w:before="0" w:after="0" w:line="240" w:lineRule="auto"/>
      </w:pPr>
    </w:p>
    <w:p w14:paraId="326DF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360" w:lineRule="auto"/>
        <w:textAlignment w:val="auto"/>
      </w:pPr>
      <w:r>
        <w:rPr>
          <w:rFonts w:hint="eastAsia" w:ascii="Arial" w:hAnsi="Arial"/>
          <w:b w:val="0"/>
          <w:sz w:val="22"/>
          <w:lang w:val="en-US" w:eastAsia="zh-CN"/>
        </w:rPr>
        <w:t>6</w:t>
      </w:r>
      <w:r>
        <w:rPr>
          <w:rFonts w:ascii="Arial" w:hAnsi="Arial" w:eastAsia="霞鹜文楷 Medium"/>
          <w:b w:val="0"/>
          <w:sz w:val="22"/>
        </w:rPr>
        <w:t>. Write balanced net ionic equations:</w:t>
      </w:r>
    </w:p>
    <w:p w14:paraId="3E4AC5DF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(a) Aqueous silver nitrate + aqueous sodium chloride → white precipitate.</w:t>
      </w:r>
      <w:r>
        <w:tab/>
      </w:r>
    </w:p>
    <w:p w14:paraId="155E796B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18CB9EDD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(b) Solid magnesium + aqueous hydrochloric acid → hydrogen gas.</w:t>
      </w:r>
      <w:r>
        <w:tab/>
      </w:r>
    </w:p>
    <w:p w14:paraId="58EB5255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329A695D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(c) Aqueous barium chloride + aqueous sodium sulfate.</w:t>
      </w:r>
      <w:r>
        <w:tab/>
      </w:r>
    </w:p>
    <w:p w14:paraId="1ED80638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3BE8002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3. 掌握常见化学反应类型</w:t>
      </w:r>
    </w:p>
    <w:p w14:paraId="6283AFD5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Precipitation reactions: two soluble ionic compounds mix → insoluble solid (precipitate) forms</w:t>
      </w:r>
    </w:p>
    <w:p w14:paraId="0A29526F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Acid-base neutralization: H⁺ + OH⁻ → H₂O; may produce gas (e.g. carbonate + acid → CO₂)</w:t>
      </w:r>
    </w:p>
    <w:p w14:paraId="38FD2075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Redox reaction: involves electron transfer — some atoms are oxidized (lose e⁻), some reduced (gain e⁻)</w:t>
      </w:r>
    </w:p>
    <w:p w14:paraId="2D0C98E3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Oxidation: increase in oxidation number; Reduction: decrease in oxidation number</w:t>
      </w:r>
    </w:p>
    <w:p w14:paraId="1B65189A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If no oxidation numbers change → NOT a redox reaction (e.g. acid-base, precipitation)</w:t>
      </w:r>
    </w:p>
    <w:p w14:paraId="6AB26055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Combustion: substance reacts with O₂, producing CO₂ and H₂O (for hydrocarbons)</w:t>
      </w:r>
    </w:p>
    <w:p w14:paraId="133263B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Synthesis (A + B → AB), Decomposition (AB → A + B), Single replacement (A + BC → AC + B), Double replacement (AB + CD → AD + CB)</w:t>
      </w:r>
    </w:p>
    <w:p w14:paraId="03E739EF"/>
    <w:p w14:paraId="23CAFA21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For the reaction 2 Al(s) + 3 CuSO₄(aq) → Al₂(SO₄)₃(aq) + 3 Cu(s), which is correct?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5A9D33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Al is reduced, Cu is oxidized.</w:t>
      </w:r>
    </w:p>
    <w:p w14:paraId="1FF0589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Al is oxidized, Cu is reduced.</w:t>
      </w:r>
    </w:p>
    <w:p w14:paraId="4E57E2A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Both are oxidized.</w:t>
      </w:r>
    </w:p>
    <w:p w14:paraId="47C4AC2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This is not a redox reaction.</w:t>
      </w:r>
    </w:p>
    <w:p w14:paraId="4607D76E">
      <w:pPr>
        <w:spacing w:before="0" w:after="0" w:line="240" w:lineRule="auto"/>
      </w:pPr>
    </w:p>
    <w:p w14:paraId="361CC96B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Which reaction is NOT a redox reaction?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A34983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2 Na + 2 H₂O → 2 NaOH + H₂</w:t>
      </w:r>
    </w:p>
    <w:p w14:paraId="7AED0AC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  CaCO₃ + 2 HCl → CaCl₂ + CO₂ + H₂O</w:t>
      </w:r>
    </w:p>
    <w:p w14:paraId="2E32A88B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  2 H₂O₂ → 2 H₂O + O₂</w:t>
      </w:r>
    </w:p>
    <w:p w14:paraId="76A10F0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  Zn + CuSO₄ → ZnSO₄ + Cu</w:t>
      </w:r>
    </w:p>
    <w:p w14:paraId="123E9294">
      <w:pPr>
        <w:spacing w:before="0" w:after="0" w:line="240" w:lineRule="auto"/>
      </w:pPr>
    </w:p>
    <w:p w14:paraId="56F4459C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3. In the reaction 2 KClO₃ → 2 KCl + 3 O₂, what happens to Cl and O?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E7ECB8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Cl is oxidized; O is reduced.</w:t>
      </w:r>
    </w:p>
    <w:p w14:paraId="6E46353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Cl is reduced; O is oxidized.</w:t>
      </w:r>
    </w:p>
    <w:p w14:paraId="581094D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Both are oxidized.</w:t>
      </w:r>
    </w:p>
    <w:p w14:paraId="0BE2C2B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Both are reduced.</w:t>
      </w:r>
    </w:p>
    <w:p w14:paraId="4072F944">
      <w:pPr>
        <w:spacing w:before="0" w:after="0" w:line="240" w:lineRule="auto"/>
      </w:pPr>
    </w:p>
    <w:p w14:paraId="09E8BD3C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4. Which of the following represents a redox reaction?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CF1F12B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Fe + 2HCl → FeCl₂ + H₂</w:t>
      </w:r>
    </w:p>
    <w:p w14:paraId="0264714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Diagram B — particle arrangement</w:t>
      </w:r>
    </w:p>
    <w:p w14:paraId="0E98A97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K₂CO₃ + 2CH₃COOH → 2CH₃COOK + CO₂ + H₂O</w:t>
      </w:r>
    </w:p>
    <w:p w14:paraId="4D9AC60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ZnO + H₂SO₄ → ZnSO₄ + H₂O</w:t>
      </w:r>
    </w:p>
    <w:p w14:paraId="2330467E">
      <w:pPr>
        <w:spacing w:before="0" w:after="0" w:line="240" w:lineRule="auto"/>
      </w:pPr>
    </w:p>
    <w:p w14:paraId="4DDFD949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5. H₂SO₄ (aq) + MgCO₃ (s) → MgSO₄ (aq) + H₂O (l) + CO₂ (g) Which of the following is a correct description of the above reaction?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3C5A4C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combustion</w:t>
      </w:r>
    </w:p>
    <w:p w14:paraId="4F74A1A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double replacement</w:t>
      </w:r>
    </w:p>
    <w:p w14:paraId="3A3F285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neutralization with gas formation</w:t>
      </w:r>
    </w:p>
    <w:p w14:paraId="1C3A38A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single replacement</w:t>
      </w:r>
    </w:p>
    <w:p w14:paraId="4E9DE186">
      <w:pPr>
        <w:spacing w:before="0" w:after="0" w:line="240" w:lineRule="auto"/>
      </w:pPr>
    </w:p>
    <w:p w14:paraId="47D2B1D4">
      <w:pPr>
        <w:tabs>
          <w:tab w:val="right" w:pos="9072"/>
        </w:tabs>
        <w:spacing w:before="80" w:after="40" w:line="240" w:lineRule="auto"/>
        <w:jc w:val="right"/>
      </w:pPr>
      <w:r>
        <w:rPr>
          <w:rFonts w:ascii="Arial" w:hAnsi="Arial" w:eastAsia="霞鹜文楷 Medium"/>
          <w:b w:val="0"/>
          <w:sz w:val="22"/>
        </w:rPr>
        <w:t>6. What is the formula of the precipitate formed when zinc nitrate reacts with sodium carbonate?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4DF46D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Equation A</w:t>
      </w:r>
    </w:p>
    <w:p w14:paraId="43FBE31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Equation B</w:t>
      </w:r>
    </w:p>
    <w:p w14:paraId="0F2D9F2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Equation C</w:t>
      </w:r>
    </w:p>
    <w:p w14:paraId="0DDBDCE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Equation D</w:t>
      </w:r>
    </w:p>
    <w:p w14:paraId="566BBFB6">
      <w:pPr>
        <w:spacing w:before="0" w:after="0" w:line="240" w:lineRule="auto"/>
      </w:pPr>
    </w:p>
    <w:p w14:paraId="42A99CE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7. What is the oxidation number of Cr in Cr(H₂O)₆₃+?</w:t>
      </w:r>
      <w:r>
        <w:tab/>
      </w:r>
      <w:r>
        <w:rPr>
          <w:rFonts w:hint="eastAsia"/>
          <w:lang w:val="en-US" w:eastAsia="zh-CN"/>
        </w:rPr>
        <w:t xml:space="preserve">  </w:t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B4AEF3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0</w:t>
      </w:r>
    </w:p>
    <w:p w14:paraId="438B128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+1</w:t>
      </w:r>
    </w:p>
    <w:p w14:paraId="2C45B51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+2</w:t>
      </w:r>
    </w:p>
    <w:p w14:paraId="235C9C0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+3</w:t>
      </w:r>
    </w:p>
    <w:p w14:paraId="03B254F1">
      <w:pPr>
        <w:spacing w:before="0" w:after="0" w:line="240" w:lineRule="auto"/>
      </w:pPr>
    </w:p>
    <w:p w14:paraId="1AF5D05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8. 3Cl₂ (g) + 6NaOH (aq) → 5NaCl (aq) + NaClO₃ (aq) + 3H₂O (l) Is the reaction represented above a redox reaction?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758D7E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Yes, because chlorine is oxidized and oxygen is reduced.</w:t>
      </w:r>
    </w:p>
    <w:p w14:paraId="41CE205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Yes because chlorine is both oxidised and reduced.</w:t>
      </w:r>
    </w:p>
    <w:p w14:paraId="3F6F71B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Yes, because oxygen is oxidized and chlorine is reduced.</w:t>
      </w:r>
    </w:p>
    <w:p w14:paraId="71C42AE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No, because none of the elements are oxidized or reduced.</w:t>
      </w:r>
    </w:p>
    <w:p w14:paraId="7D7BAD54">
      <w:pPr>
        <w:spacing w:before="0" w:after="0" w:line="240" w:lineRule="auto"/>
      </w:pPr>
    </w:p>
    <w:p w14:paraId="32826D31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9. 1 mol of a compound reacts with 9.5 mol of O₂ for complete combustion. What is the formula of the compound?</w:t>
      </w:r>
      <w:bookmarkStart w:id="0" w:name="_GoBack"/>
      <w:bookmarkEnd w:id="0"/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E0AE29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Equation A</w:t>
      </w:r>
    </w:p>
    <w:p w14:paraId="3B237C7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Equation B</w:t>
      </w:r>
    </w:p>
    <w:p w14:paraId="6CF69CC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Equation C</w:t>
      </w:r>
    </w:p>
    <w:p w14:paraId="53ABA04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Equation D</w:t>
      </w:r>
    </w:p>
    <w:p w14:paraId="73B8A5A4">
      <w:pPr>
        <w:spacing w:before="0" w:after="0" w:line="240" w:lineRule="auto"/>
      </w:pPr>
    </w:p>
    <w:p w14:paraId="3F29328E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10. 3C₂H₅OH (l) + 2Cr₂O₇²⁻ (aq) + 16H⁺ → 3CH₃COOH (l) + 4Cr₃+ (aq) + 11H₂O (l) Which element is reduced in the above reaction and how does its oxidation number change?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D2C2F8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Cr; its oxidation number changes from -2 to +3.</w:t>
      </w:r>
    </w:p>
    <w:p w14:paraId="48241F2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Cr; its oxidation number changes from +6 to +3.</w:t>
      </w:r>
    </w:p>
    <w:p w14:paraId="1F3C42E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O; its oxidation number changes from -1 to 0.</w:t>
      </w:r>
    </w:p>
    <w:p w14:paraId="41D7B4C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O; its oxidation number changes from +1 to -2.</w:t>
      </w:r>
    </w:p>
    <w:p w14:paraId="5CA2D1A8">
      <w:pPr>
        <w:spacing w:before="0" w:after="0" w:line="240" w:lineRule="auto"/>
      </w:pPr>
    </w:p>
    <w:p w14:paraId="6C3E733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11. Isooctane, shown below, can be added to fuels for improved performance.</w:t>
      </w:r>
    </w:p>
    <w:p w14:paraId="5DABC2F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is the correct equation for the complete combustion of isooctane?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0721796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C₈H₁₈ + 8½O₂ → 8CO + 9H₂O</w:t>
      </w:r>
    </w:p>
    <w:p w14:paraId="339EA66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C₈H₁₈ + 12½O₂ → 8CO₂ + 9H₂O</w:t>
      </w:r>
    </w:p>
    <w:p w14:paraId="7F92AC5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C₇H₁₆ + 11O₂ → 7CO₂ + 8H₂O</w:t>
      </w:r>
    </w:p>
    <w:p w14:paraId="1B35028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C₈H₁₈ + 13O₂ → 8CO₂ + 9H₂O</w:t>
      </w:r>
    </w:p>
    <w:p w14:paraId="7172FB45">
      <w:pPr>
        <w:spacing w:before="0" w:after="0" w:line="240" w:lineRule="auto"/>
      </w:pPr>
    </w:p>
    <w:p w14:paraId="562D6C7C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12. Which of the following best describes the process represented above that takes place when Na₃PO₄ (aq) is added to CuCl₂ (aq)?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CA6F12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It is a single replacement reaction in which copper replaces sodium in the Na₃PO₄.</w:t>
      </w:r>
    </w:p>
    <w:p w14:paraId="4C587EF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It is an  neutralization reaction in which the salt Cu₃(PO₄)₂ is produced.</w:t>
      </w:r>
    </w:p>
    <w:p w14:paraId="0C82E986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It is a precipitation reaction in which Cu₃(PO₄)₂, an insoluble solid, is produced.</w:t>
      </w:r>
    </w:p>
    <w:p w14:paraId="1404AB8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It is an oxidation-reduction reaction in which the oxidation number of Cl changes from −1 to 0 .</w:t>
      </w:r>
    </w:p>
    <w:p w14:paraId="3AF73F0F">
      <w:pPr>
        <w:spacing w:before="0" w:after="0" w:line="240" w:lineRule="auto"/>
      </w:pPr>
    </w:p>
    <w:p w14:paraId="2F1765DA">
      <w:pPr>
        <w:spacing w:before="8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13. For the reaction H₂O₂ → 2 H₂O + O₂:</w:t>
      </w:r>
    </w:p>
    <w:p w14:paraId="24A4FEB5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(a) Assign oxidation numbers to oxygen in H₂O₂, H₂O, and O₂.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6ECBC641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(b) Identify the substance oxidized and the substance reduced.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4393F93C">
      <w:pPr>
        <w:spacing w:before="0" w:after="0" w:line="24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霞鹜文楷 Medium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霞鹜文楷 Medium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霞鹜文楷 Medium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B435EC"/>
    <w:rsid w:val="14D7452C"/>
    <w:rsid w:val="3A07589F"/>
    <w:rsid w:val="60CF1B28"/>
    <w:rsid w:val="662A7F2C"/>
    <w:rsid w:val="69F60125"/>
    <w:rsid w:val="6D0019E7"/>
    <w:rsid w:val="71C8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霞鹜文楷 Medium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霞鹜文楷 Mediu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霞鹜文楷 Medium" w:asciiTheme="majorHAnsi" w:hAnsiTheme="majorHAnsi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霞鹜文楷 Medium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霞鹜文楷 Medium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霞鹜文楷 Medium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霞鹜文楷 Medium" w:asciiTheme="majorHAnsi" w:hAnsiTheme="majorHAnsi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霞鹜文楷 Medium" w:asciiTheme="majorHAnsi" w:hAnsiTheme="majorHAnsi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霞鹜文楷 Medium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霞鹜文楷 Medium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霞鹜文楷 Medium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霞鹜文楷 Mediu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eastAsia="霞鹜文楷 Medium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霞鹜文楷 Medium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霞鹜文楷 Mediu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霞鹜文楷 Medium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霞鹜文楷 Medium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霞鹜文楷 Medium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eastAsia="霞鹜文楷 Medium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eastAsia="霞鹜文楷 Medium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 w:eastAsia="霞鹜文楷 Medium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霞鹜文楷 Medium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霞鹜文楷 Medium" w:asciiTheme="majorHAnsi" w:hAnsiTheme="majorHAnsi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霞鹜文楷 Medium" w:asciiTheme="majorHAnsi" w:hAnsiTheme="majorHAnsi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霞鹜文楷 Medium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霞鹜文楷 Medium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霞鹜文楷 Medium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1656</Words>
  <Characters>7235</Characters>
  <Lines>0</Lines>
  <Paragraphs>0</Paragraphs>
  <TotalTime>1</TotalTime>
  <ScaleCrop>false</ScaleCrop>
  <LinksUpToDate>false</LinksUpToDate>
  <CharactersWithSpaces>8804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丁应豪</cp:lastModifiedBy>
  <dcterms:modified xsi:type="dcterms:W3CDTF">2026-09-26T02:40:29Z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FC2AD05781384D23B08953558D293278_12</vt:lpwstr>
  </property>
</Properties>
</file>