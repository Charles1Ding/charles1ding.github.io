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F6453">
      <w:pPr>
        <w:spacing w:after="160"/>
        <w:jc w:val="center"/>
      </w:pPr>
      <w:r>
        <w:rPr>
          <w:rFonts w:ascii="Arial" w:hAnsi="Arial" w:eastAsia="霞鹜文楷 Medium"/>
          <w:b/>
          <w:sz w:val="28"/>
        </w:rPr>
        <w:t>Chapter 5  Stoichiom</w:t>
      </w:r>
      <w:bookmarkStart w:id="0" w:name="_GoBack"/>
      <w:bookmarkEnd w:id="0"/>
      <w:r>
        <w:rPr>
          <w:rFonts w:ascii="Arial" w:hAnsi="Arial" w:eastAsia="霞鹜文楷 Medium"/>
          <w:b/>
          <w:sz w:val="28"/>
        </w:rPr>
        <w:t>etry</w:t>
      </w:r>
      <w:r>
        <w:rPr>
          <w:rFonts w:ascii="Arial" w:hAnsi="Arial" w:eastAsia="霞鹜文楷 Medium"/>
          <w:b/>
          <w:sz w:val="28"/>
        </w:rPr>
        <w:tab/>
      </w:r>
      <w:r>
        <w:rPr>
          <w:rFonts w:ascii="Arial" w:hAnsi="Arial" w:eastAsia="霞鹜文楷 Medium"/>
          <w:b/>
          <w:sz w:val="28"/>
        </w:rPr>
        <w:t>name:</w:t>
      </w:r>
      <w:r>
        <w:rPr>
          <w:rFonts w:ascii="Arial" w:hAnsi="Arial" w:eastAsia="霞鹜文楷 Medium"/>
          <w:b/>
          <w:sz w:val="28"/>
        </w:rPr>
        <w:tab/>
      </w:r>
      <w:r>
        <w:rPr>
          <w:rFonts w:ascii="Arial" w:hAnsi="Arial" w:eastAsia="霞鹜文楷 Medium"/>
          <w:b/>
          <w:sz w:val="28"/>
        </w:rPr>
        <w:tab/>
      </w:r>
      <w:r>
        <w:rPr>
          <w:rFonts w:ascii="Arial" w:hAnsi="Arial" w:eastAsia="霞鹜文楷 Medium"/>
          <w:b/>
          <w:sz w:val="28"/>
        </w:rPr>
        <w:t>class:</w:t>
      </w:r>
    </w:p>
    <w:p w14:paraId="46246DF3">
      <w:pPr>
        <w:spacing w:before="280" w:after="80"/>
      </w:pPr>
      <w:r>
        <w:rPr>
          <w:rFonts w:ascii="Arial" w:hAnsi="Arial" w:eastAsia="霞鹜文楷 Medium"/>
          <w:b/>
          <w:sz w:val="24"/>
        </w:rPr>
        <w:t>考点 A: 实验数据处理 Experimental Data</w:t>
      </w:r>
    </w:p>
    <w:p w14:paraId="1100F035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1. 有效数字 (Significant Figures) 基本规则</w:t>
      </w:r>
    </w:p>
    <w:p w14:paraId="444D2889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Non-zero digits are always significant; leading zeros are not significant; trailing zeros after decimal are significant</w:t>
      </w:r>
    </w:p>
    <w:p w14:paraId="1A75F206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In multiplication/division: result has same number of sig figs as the measurement with fewest sig figs</w:t>
      </w:r>
    </w:p>
    <w:p w14:paraId="6A3A5A1A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In addition/subtraction: result has same decimal places as the measurement with fewest decimal places</w:t>
      </w:r>
    </w:p>
    <w:p w14:paraId="20D8C766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(本章题库暂无考点 A 专项选择题)</w:t>
      </w:r>
    </w:p>
    <w:p w14:paraId="64D9AE03">
      <w:pPr>
        <w:spacing w:before="280" w:after="80"/>
      </w:pPr>
      <w:r>
        <w:rPr>
          <w:rFonts w:ascii="Arial" w:hAnsi="Arial" w:eastAsia="霞鹜文楷 Medium"/>
          <w:b/>
          <w:sz w:val="24"/>
        </w:rPr>
        <w:t>考点 B: 质谱、相对质量与摩尔 Mass Spectroscopy &amp; Moles</w:t>
      </w:r>
    </w:p>
    <w:p w14:paraId="255C0DB7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1. 质谱法 (Mass Spectrometry) 原理与谱图解读</w:t>
      </w:r>
    </w:p>
    <w:p w14:paraId="0105D2E2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Relative atomic mass: weighted average of isotope masses by natural abundance</w:t>
      </w:r>
    </w:p>
    <w:p w14:paraId="35EDDD71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Avogadro constant N_A = 6.022 × 10²³ mol⁻¹</w:t>
      </w:r>
    </w:p>
    <w:p w14:paraId="289A0FB1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Molar mass (M): mass per mole, units g/mol</w:t>
      </w:r>
    </w:p>
    <w:p w14:paraId="328AD8E7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Conversions: mass ↔ moles ↔ particles (molecules, atoms, ions)</w:t>
      </w:r>
    </w:p>
    <w:p w14:paraId="5B89C3DC"/>
    <w:p w14:paraId="554AE4D6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1. How many moles of ethane (C₂H₆) are there in 5.3 g of ethane?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C8FBE6F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1.8 × 10⁻¹ mol</w:t>
      </w:r>
    </w:p>
    <w:p w14:paraId="5155066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5.7 mol</w:t>
      </w:r>
    </w:p>
    <w:p w14:paraId="4FC4D14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18 mol</w:t>
      </w:r>
    </w:p>
    <w:p w14:paraId="5E9ACFC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57 mol</w:t>
      </w:r>
    </w:p>
    <w:p w14:paraId="6C0D747F">
      <w:pPr>
        <w:spacing w:before="0" w:after="0" w:line="240" w:lineRule="auto"/>
      </w:pPr>
    </w:p>
    <w:p w14:paraId="7FFF4EA4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2. To two decimal places, what is the molar mass of (NH₄)2SO₄?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3DD5165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114.10 g mol⁻¹</w:t>
      </w:r>
    </w:p>
    <w:p w14:paraId="79445B2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132.14 g mol⁻¹</w:t>
      </w:r>
    </w:p>
    <w:p w14:paraId="75AC22C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118.13 g mol⁻¹</w:t>
      </w:r>
    </w:p>
    <w:p w14:paraId="6296D4D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160.16 g mol⁻¹</w:t>
      </w:r>
    </w:p>
    <w:p w14:paraId="7C76F413">
      <w:pPr>
        <w:spacing w:before="0" w:after="0" w:line="240" w:lineRule="auto"/>
      </w:pPr>
    </w:p>
    <w:p w14:paraId="6EEB458F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The mass of one atom of calcium is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A5AE49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3.32 × 10²³ g</w:t>
      </w:r>
    </w:p>
    <w:p w14:paraId="19438145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6.66 × 10⁻²³ g</w:t>
      </w:r>
    </w:p>
    <w:p w14:paraId="78E3224A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2.41 × 10²⁵ g</w:t>
      </w:r>
    </w:p>
    <w:p w14:paraId="14B9CFA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1.20 × 10²⁵ g</w:t>
      </w:r>
    </w:p>
    <w:p w14:paraId="0106EB39">
      <w:pPr>
        <w:spacing w:before="0" w:after="0" w:line="240" w:lineRule="auto"/>
      </w:pPr>
    </w:p>
    <w:p w14:paraId="08B7FE39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4. How many atoms of iron are in 1 mole of Fe₂O₃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C998BD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6.022 × 10²³</w:t>
      </w:r>
    </w:p>
    <w:p w14:paraId="52FABE34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1.807 × 10²³</w:t>
      </w:r>
    </w:p>
    <w:p w14:paraId="09FE6CF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1.204 × 10²⁴</w:t>
      </w:r>
    </w:p>
    <w:p w14:paraId="07C85A56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3.011 × 10²⁴</w:t>
      </w:r>
    </w:p>
    <w:p w14:paraId="238B5C70">
      <w:pPr>
        <w:spacing w:before="0" w:after="0" w:line="240" w:lineRule="auto"/>
      </w:pPr>
    </w:p>
    <w:p w14:paraId="0EDC58FE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5. How many molecules of propane (C₃H₈) does a 23.0 g sample of propane contain?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87B4E1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8.66 × 10⁻²⁵</w:t>
      </w:r>
    </w:p>
    <w:p w14:paraId="548BCB2A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1.15 × 10²⁴</w:t>
      </w:r>
    </w:p>
    <w:p w14:paraId="31C872C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3.14 × 10²³</w:t>
      </w:r>
    </w:p>
    <w:p w14:paraId="61E25A1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3.74 × 10²³</w:t>
      </w:r>
    </w:p>
    <w:p w14:paraId="7921EFBD">
      <w:pPr>
        <w:spacing w:before="0" w:after="0" w:line="240" w:lineRule="auto"/>
      </w:pPr>
    </w:p>
    <w:p w14:paraId="25A2A7D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6. The sample that contains the greatest number of moles is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28DE47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1 g of methanal, CH₂O</w:t>
      </w:r>
    </w:p>
    <w:p w14:paraId="1964AE68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2 g of carbon dioxide, CO₂</w:t>
      </w:r>
    </w:p>
    <w:p w14:paraId="04594F0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3 g of sulfur, S₆</w:t>
      </w:r>
    </w:p>
    <w:p w14:paraId="7F82EBF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4 g of bromine, Br₂</w:t>
      </w:r>
    </w:p>
    <w:p w14:paraId="41BF6628">
      <w:pPr>
        <w:spacing w:before="0" w:after="0" w:line="240" w:lineRule="auto"/>
      </w:pPr>
    </w:p>
    <w:p w14:paraId="6FB902B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7. How many moles are in 860 atoms of gold?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8B15FB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5.18 × 10²⁶ mols</w:t>
      </w:r>
    </w:p>
    <w:p w14:paraId="656968C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1.43 × 10⁻²¹ mols</w:t>
      </w:r>
    </w:p>
    <w:p w14:paraId="2216B78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4.37 mols</w:t>
      </w:r>
    </w:p>
    <w:p w14:paraId="229179B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0.23 mols</w:t>
      </w:r>
    </w:p>
    <w:p w14:paraId="6C559D6D">
      <w:pPr>
        <w:spacing w:before="0" w:after="0" w:line="240" w:lineRule="auto"/>
      </w:pPr>
    </w:p>
    <w:p w14:paraId="23040E2A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8. What is the mass of 8.54 ×10²⁰ particles of Cl₂?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43E3C5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0.05 g</w:t>
      </w:r>
    </w:p>
    <w:p w14:paraId="19C0D821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2.00 × 10⁻⁵ g</w:t>
      </w:r>
    </w:p>
    <w:p w14:paraId="7FD9BEF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1.42 × 10⁻³ g</w:t>
      </w:r>
    </w:p>
    <w:p w14:paraId="6557546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0.10 g</w:t>
      </w:r>
    </w:p>
    <w:p w14:paraId="0D2E34B8">
      <w:pPr>
        <w:spacing w:before="0" w:after="0" w:line="240" w:lineRule="auto"/>
      </w:pPr>
    </w:p>
    <w:p w14:paraId="5E1411C5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9. Each of the following samples contains the same number of molecules and is stored at identical temperature and pressure.</w:t>
      </w:r>
    </w:p>
    <w:p w14:paraId="64BD28B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The sample that has the greatest mass is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B296A92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1.204 x10²³ molecules of CO</w:t>
      </w:r>
    </w:p>
    <w:p w14:paraId="64219377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1.204 x10²³ molecules of NH₃</w:t>
      </w:r>
    </w:p>
    <w:p w14:paraId="1D6B1C21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1.204 x10²³ molecules of CH₄</w:t>
      </w:r>
    </w:p>
    <w:p w14:paraId="584D8B7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1.204 x10²³ molecules of H₂O</w:t>
      </w:r>
    </w:p>
    <w:p w14:paraId="3E7C9F57">
      <w:pPr>
        <w:spacing w:before="0" w:after="0" w:line="240" w:lineRule="auto"/>
      </w:pPr>
    </w:p>
    <w:p w14:paraId="70331CFE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10. The sample that contains the greatest number of atoms is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36F0F3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0.30 mol of P₂O₅</w:t>
      </w:r>
    </w:p>
    <w:p w14:paraId="6483E86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0.40 mol of CuSO₄·5H₂O</w:t>
      </w:r>
    </w:p>
    <w:p w14:paraId="7DB2E8E2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0.50 mol of CH₃COOH</w:t>
      </w:r>
    </w:p>
    <w:p w14:paraId="236A5AE7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0.90 mol of H₂O</w:t>
      </w:r>
    </w:p>
    <w:p w14:paraId="20117AA6">
      <w:pPr>
        <w:spacing w:before="0" w:after="0" w:line="240" w:lineRule="auto"/>
      </w:pPr>
    </w:p>
    <w:p w14:paraId="3AE7B6D3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11. The number of oxygen atoms in 88.0 g of CO₂ is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00939A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3.01 x 1023</w:t>
      </w:r>
    </w:p>
    <w:p w14:paraId="06EE7A6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1.20 x 1024</w:t>
      </w:r>
    </w:p>
    <w:p w14:paraId="74FC694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2.41 x 1024</w:t>
      </w:r>
    </w:p>
    <w:p w14:paraId="3636BA9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4.82 x 1024</w:t>
      </w:r>
    </w:p>
    <w:p w14:paraId="5E5100CA">
      <w:pPr>
        <w:spacing w:before="0" w:after="0" w:line="240" w:lineRule="auto"/>
      </w:pPr>
    </w:p>
    <w:p w14:paraId="155F1440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12. A gas cylinder for a portable heater contains 13 kg of butane.</w:t>
      </w:r>
    </w:p>
    <w:p w14:paraId="2C0FD360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How many butane molecules are in the gas cylinder?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F315C8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1.35 × 10²⁶</w:t>
      </w:r>
    </w:p>
    <w:p w14:paraId="35D5B92F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2.69 × 10²⁴</w:t>
      </w:r>
    </w:p>
    <w:p w14:paraId="32CC3FCA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1.40 × 10²⁶</w:t>
      </w:r>
    </w:p>
    <w:p w14:paraId="7A315A18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3.72 × 10⁻²²</w:t>
      </w:r>
    </w:p>
    <w:p w14:paraId="530FFDF4">
      <w:pPr>
        <w:spacing w:before="0" w:after="0" w:line="240" w:lineRule="auto"/>
      </w:pPr>
    </w:p>
    <w:p w14:paraId="7B79E8B5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13. The substance that contains the greatest number of moles is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740A543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3.00 g of ammonia (NH₃)</w:t>
      </w:r>
    </w:p>
    <w:p w14:paraId="68C5F30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3.00 g of chloromethane (CH₃Cl)</w:t>
      </w:r>
    </w:p>
    <w:p w14:paraId="4F3DBF27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4.00 g of hydrogen sulfide (H₂S)</w:t>
      </w:r>
    </w:p>
    <w:p w14:paraId="548201C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3.50 g of hydrogen chloride (HCl)</w:t>
      </w:r>
    </w:p>
    <w:p w14:paraId="3D1E630E">
      <w:pPr>
        <w:spacing w:before="0" w:after="0" w:line="240" w:lineRule="auto"/>
      </w:pPr>
    </w:p>
    <w:p w14:paraId="1DFD0430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14. The number of ions  present in 0.02 mol of (NH₄)3PO₄ is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739B258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8.0 × 10⁻²</w:t>
      </w:r>
    </w:p>
    <w:p w14:paraId="74A9783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1.2 × 10²²</w:t>
      </w:r>
    </w:p>
    <w:p w14:paraId="4CC6B926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4.8 × 10²²</w:t>
      </w:r>
    </w:p>
    <w:p w14:paraId="14CBCE9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2.4 × 10²³</w:t>
      </w:r>
    </w:p>
    <w:p w14:paraId="7B7DD300">
      <w:pPr>
        <w:spacing w:before="0" w:after="0" w:line="240" w:lineRule="auto"/>
      </w:pPr>
    </w:p>
    <w:p w14:paraId="3AC0C0C5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15. A granule contains 1.5 ×10¹⁸ molecules of maltose, C12H₂₂O₁₁.</w:t>
      </w:r>
    </w:p>
    <w:p w14:paraId="787505CD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How many atoms are in the granule, and what is the mass of the granule in milligrams?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8539B12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1.5 ×10¹⁸ atoms and 8.5 mg</w:t>
      </w:r>
    </w:p>
    <w:p w14:paraId="10A1CC98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6.75 ×10¹⁹ atoms and  8.5 ×10⁻⁴mg</w:t>
      </w:r>
    </w:p>
    <w:p w14:paraId="7070F9F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1.5 ×10¹⁸ atoms and 8.5 ×10⁻⁴mg</w:t>
      </w:r>
    </w:p>
    <w:p w14:paraId="16D3544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6.75 ×10¹⁹ atoms and 8.5 mg</w:t>
      </w:r>
    </w:p>
    <w:p w14:paraId="15BB394F">
      <w:pPr>
        <w:spacing w:before="0" w:after="0" w:line="240" w:lineRule="auto"/>
      </w:pPr>
    </w:p>
    <w:p w14:paraId="5A31C56B">
      <w:pPr>
        <w:spacing w:before="280" w:after="80"/>
      </w:pPr>
      <w:r>
        <w:rPr>
          <w:rFonts w:ascii="Arial" w:hAnsi="Arial" w:eastAsia="霞鹜文楷 Medium"/>
          <w:b/>
          <w:sz w:val="24"/>
        </w:rPr>
        <w:t>考点 C: 化学方程式计量 Stoichiometry</w:t>
      </w:r>
    </w:p>
    <w:p w14:paraId="5F7A8439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1. 掌握限量试剂、理论产量和产率计算</w:t>
      </w:r>
    </w:p>
    <w:p w14:paraId="1AE2FB22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Limiting reactant: reactant that is completely consumed first — determines theoretical yield</w:t>
      </w:r>
    </w:p>
    <w:p w14:paraId="4B1CBA6B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Theoretical yield: maximum product from limiting reactant</w:t>
      </w:r>
    </w:p>
    <w:p w14:paraId="74E858FA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Percent yield = (actual / theoretical) × 100%</w:t>
      </w:r>
    </w:p>
    <w:p w14:paraId="760213BE"/>
    <w:p w14:paraId="6ED3DA2F">
      <w:pPr>
        <w:spacing w:before="8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1. 5.00 g Al reacts with 25.0 g Br₂: 2 Al + 3 Br₂ → 2 AlBr₃. (Al=26.98, Br₂=159.80, AlBr₃=266.68)</w:t>
      </w:r>
    </w:p>
    <w:p w14:paraId="125F3C82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(a) Identify the limiting reactant.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2D26D162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(b) Calculate the theoretical yield of AlBr₃.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2EDA80C8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(c) If 23.5 g of AlBr₃ is obtained, calculate the percent yield.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0B09DE40">
      <w:pPr>
        <w:spacing w:before="0" w:after="0" w:line="240" w:lineRule="auto"/>
      </w:pPr>
    </w:p>
    <w:p w14:paraId="7A553AEC">
      <w:pPr>
        <w:spacing w:before="8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2. 50.0 g Fe₂O₃ reacts with 30.0 g CO: Fe₂O₃ + 3 CO → 2 Fe + 3 CO₂. (Fe₂O₃=159.70, CO=28.01, Fe=55.85)</w:t>
      </w:r>
    </w:p>
    <w:p w14:paraId="654FE778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(a) Identify the limiting reactant.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0085937A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(b) Calculate mass of excess reactant remaining.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1920481D">
      <w:pPr>
        <w:spacing w:before="0" w:after="0" w:line="240" w:lineRule="auto"/>
      </w:pPr>
    </w:p>
    <w:p w14:paraId="7C0E5B62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2. 掌握溶液浓度和稀释计算</w:t>
      </w:r>
    </w:p>
    <w:p w14:paraId="1C6DBC1E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Molarity (M) = moles of solute / liters of solution</w:t>
      </w:r>
    </w:p>
    <w:p w14:paraId="07421801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M₁V₁ = M₂V₂</w:t>
      </w:r>
    </w:p>
    <w:p w14:paraId="451F6C0E"/>
    <w:p w14:paraId="2C9D1755">
      <w:pPr>
        <w:spacing w:before="8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3. A student dissolves 4.75 g MgCl₂ (95.21 g/mol) in water to make 250.0 mL.</w:t>
      </w:r>
    </w:p>
    <w:p w14:paraId="3B10C892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(a) Calculate the molarity of MgCl₂.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02198756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(b) Calculate [Cl⁻] in the solution.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002E6459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(c) 25.0 mL of this solution is diluted to 100.0 mL. What is the new concentration?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751DD97A">
      <w:pPr>
        <w:spacing w:before="0" w:after="0" w:line="240" w:lineRule="auto"/>
      </w:pPr>
    </w:p>
    <w:p w14:paraId="4EF31529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1. What mass of CuSO₄·5H₂O (249.68 g/mol) is needed to prepare 250.0 mL of 0.200 M solution?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764C2F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3.12 g</w:t>
      </w:r>
    </w:p>
    <w:p w14:paraId="6DD5EE8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6.24 g</w:t>
      </w:r>
    </w:p>
    <w:p w14:paraId="7E7B238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12.5 g</w:t>
      </w:r>
    </w:p>
    <w:p w14:paraId="48B3147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25.0 g</w:t>
      </w:r>
    </w:p>
    <w:p w14:paraId="33873F87">
      <w:pPr>
        <w:spacing w:before="0" w:after="0" w:line="240" w:lineRule="auto"/>
      </w:pPr>
    </w:p>
    <w:p w14:paraId="0D06D7D5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2. 6.00 g of calcium carbonate (molar mass = 100.09 gmol⁻¹) decomposes to produce 2.73 g of calcium oxide (molar mass = 56.08 gmol⁻¹), according to the following equation.</w:t>
      </w:r>
    </w:p>
    <w:p w14:paraId="4D7B145B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CaCO₃ (s)  → CaO(s) + CO₂(g) What is the percentage yield of calcium oxide?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1739FB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Equation A</w:t>
      </w:r>
    </w:p>
    <w:p w14:paraId="1457A5E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Equation B</w:t>
      </w:r>
    </w:p>
    <w:p w14:paraId="72FA69D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Equation C</w:t>
      </w:r>
    </w:p>
    <w:p w14:paraId="2B6F00F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Equation D</w:t>
      </w:r>
    </w:p>
    <w:p w14:paraId="1F849D0C">
      <w:pPr>
        <w:spacing w:before="0" w:after="0" w:line="240" w:lineRule="auto"/>
      </w:pPr>
    </w:p>
    <w:p w14:paraId="11424E3F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The neutralization of magnesium carbonate proceeds as follows.</w:t>
      </w:r>
    </w:p>
    <w:p w14:paraId="1CCE4B8A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MgCO₃ (s) + 2HCl (aq) → MgCl₂ (aq) + H₂O (l) + CO₂ (g)  How many liters of CO₂ are produced when 13.6 g of magnesium carbonate reacts completely with excess hydrochloric acid at STP?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10070C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Equation A</w:t>
      </w:r>
    </w:p>
    <w:p w14:paraId="0B50939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Equation B</w:t>
      </w:r>
    </w:p>
    <w:p w14:paraId="7B68865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Equation C</w:t>
      </w:r>
    </w:p>
    <w:p w14:paraId="55F638E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Equation D</w:t>
      </w:r>
    </w:p>
    <w:p w14:paraId="15600F5A">
      <w:pPr>
        <w:spacing w:before="0" w:after="0" w:line="240" w:lineRule="auto"/>
      </w:pPr>
    </w:p>
    <w:p w14:paraId="4DB8F1B9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4. In the following combustion reaction, 0.60 g of magnesium is burned with 0.60 L of oxygen at STP, what is the limiting reactant? 2Mg + O₂ → 2MgO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7DA724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Equation A</w:t>
      </w:r>
    </w:p>
    <w:p w14:paraId="01AB02A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Equation B</w:t>
      </w:r>
    </w:p>
    <w:p w14:paraId="65BBE55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Equation C</w:t>
      </w:r>
    </w:p>
    <w:p w14:paraId="646888D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There is no limiting reactant.</w:t>
      </w:r>
    </w:p>
    <w:p w14:paraId="0EAAC68A">
      <w:pPr>
        <w:spacing w:before="0" w:after="0" w:line="240" w:lineRule="auto"/>
      </w:pPr>
    </w:p>
    <w:p w14:paraId="126816C0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5. When 12.0 g of calcium reacts with excess hydrochloric acid, the reaction produces calcium chloride and hydrogen gas according to the equation:</w:t>
      </w:r>
    </w:p>
    <w:p w14:paraId="37D7F0E4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Ca (s) + 2HCl (aq) → CaCl₂ (aq) + H₂ (g) What is the mass of calcium chloride produced?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0ADDD3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22.2 g</w:t>
      </w:r>
    </w:p>
    <w:p w14:paraId="35DD7BA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33.2 g</w:t>
      </w:r>
    </w:p>
    <w:p w14:paraId="7E63FB9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44.3 g</w:t>
      </w:r>
    </w:p>
    <w:p w14:paraId="390AFB5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55.4 g</w:t>
      </w:r>
    </w:p>
    <w:p w14:paraId="438B35DA">
      <w:pPr>
        <w:spacing w:before="0" w:after="0" w:line="240" w:lineRule="auto"/>
      </w:pPr>
    </w:p>
    <w:p w14:paraId="45852C97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6. Nitrogen gas reacts with hydrogen gas to produce ammonia: N₂ (g) + 3H₂ (g) → 2NH₃ (g) If 6.0 moles of hydrogen gas react with excess nitrogen gas, how many moles of ammonia are produced?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6783F1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2.0 moles</w:t>
      </w:r>
    </w:p>
    <w:p w14:paraId="72ADBF0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4.0 moles</w:t>
      </w:r>
    </w:p>
    <w:p w14:paraId="0658BCC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6.0 moles</w:t>
      </w:r>
    </w:p>
    <w:p w14:paraId="6BAB753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9.0 moles</w:t>
      </w:r>
    </w:p>
    <w:p w14:paraId="55EE22FC">
      <w:pPr>
        <w:spacing w:before="0" w:after="0" w:line="240" w:lineRule="auto"/>
      </w:pPr>
    </w:p>
    <w:p w14:paraId="396671B3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7. Carbon dioxide gas is collected at 25 °C and 1.0 atm pressure.</w:t>
      </w:r>
    </w:p>
    <w:p w14:paraId="1590DA4F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The gas has a volume of 10.0 L.</w:t>
      </w:r>
    </w:p>
    <w:p w14:paraId="798ED5D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How many moles of carbon dioxide are present?  (Use R = 0.0821  L atm mol−1 K−1)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0E10FF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0.409 moles</w:t>
      </w:r>
    </w:p>
    <w:p w14:paraId="41B1D98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0.244 moles</w:t>
      </w:r>
    </w:p>
    <w:p w14:paraId="112C3D8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1.22 moles</w:t>
      </w:r>
    </w:p>
    <w:p w14:paraId="25C58E1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0.0812 moles</w:t>
      </w:r>
    </w:p>
    <w:p w14:paraId="2B13C10C">
      <w:pPr>
        <w:spacing w:before="0" w:after="0" w:line="240" w:lineRule="auto"/>
      </w:pPr>
    </w:p>
    <w:p w14:paraId="12A9D3A6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8. When heated, anhydrous magnesium nitrate, Mg(NO₃)₂, will decompose into magnesium oxide and a mixture of gases shown in the following equation. 2Mg(NO₃)₂ (s) → 2MgO (s) + 4NO₂ (g) + O₂ (g) 1.48 g of anhydrous magnesium nitrate is heated until no further reaction takes place.</w:t>
      </w:r>
    </w:p>
    <w:p w14:paraId="7337E1D6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mass of nitrogen dioxide is produced?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35514E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0.92 g</w:t>
      </w:r>
    </w:p>
    <w:p w14:paraId="35397BA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0.46 g</w:t>
      </w:r>
    </w:p>
    <w:p w14:paraId="4CCA3FA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1.48 g</w:t>
      </w:r>
    </w:p>
    <w:p w14:paraId="23A9736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1.84 g</w:t>
      </w:r>
    </w:p>
    <w:p w14:paraId="13FC185A">
      <w:pPr>
        <w:spacing w:before="0" w:after="0" w:line="240" w:lineRule="auto"/>
      </w:pPr>
    </w:p>
    <w:p w14:paraId="5C9A3BB5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9. In the reaction H₂ (g) + Cl₂ (g) → 2HCl (g) how many moles of which chemicals will remain when 1.5 moles of chlorine reacts with 2.0 moles of hydrogen?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1D3A98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0.409 moles</w:t>
      </w:r>
    </w:p>
    <w:p w14:paraId="30182CAF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1.5 mol of HCl  and 0.5 mol of H₂</w:t>
      </w:r>
    </w:p>
    <w:p w14:paraId="157A779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2.0 mol of HCl  and 0.5 mol of Cl₂</w:t>
      </w:r>
    </w:p>
    <w:p w14:paraId="747940BA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3.0 mol of HCl and 0.5 mol of H₂</w:t>
      </w:r>
    </w:p>
    <w:p w14:paraId="39C5A446">
      <w:pPr>
        <w:spacing w:before="0" w:after="0" w:line="240" w:lineRule="auto"/>
      </w:pPr>
    </w:p>
    <w:p w14:paraId="78FFDB0C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10. Sodium reacts with water in the equation below. 2Na (s)  +  2H₂O (l)  →  2NaOH (aq)  +  H₂ (g) Which mass of sodium reacts with water to produce 960 mL of hydrogen gas at 1 atm and 20 oC?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1FB2A8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1.152 g</w:t>
      </w:r>
    </w:p>
    <w:p w14:paraId="2B73A1B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1.84 g</w:t>
      </w:r>
    </w:p>
    <w:p w14:paraId="682CAD0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18.1 g</w:t>
      </w:r>
    </w:p>
    <w:p w14:paraId="5AAA9BD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0.918 g</w:t>
      </w:r>
    </w:p>
    <w:p w14:paraId="6AC42BD4">
      <w:pPr>
        <w:spacing w:before="0" w:after="0" w:line="240" w:lineRule="auto"/>
      </w:pPr>
    </w:p>
    <w:p w14:paraId="4434F134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11. 2N₂​O (g) → 2N₂ (g) + O₂ (g) At 600 oC, nitrous oxide decomposes according to the reaction represented above.</w:t>
      </w:r>
    </w:p>
    <w:p w14:paraId="4731E7B0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The reaction is completed at a constant temperature of 800 K in a rigid vessel.</w:t>
      </w:r>
    </w:p>
    <w:p w14:paraId="2A171458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The N₂O (g) is initially present in the vessel at a pressure of 1.50 atm.</w:t>
      </w:r>
    </w:p>
    <w:p w14:paraId="76EDBA4B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is the final pressure in the vessel after the reaction is complete?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857208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Diagram A — particle arrangement</w:t>
      </w:r>
    </w:p>
    <w:p w14:paraId="1CA9FA2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Diagram B — particle arrangement</w:t>
      </w:r>
    </w:p>
    <w:p w14:paraId="42592E0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Diagram C — particle arrangement</w:t>
      </w:r>
    </w:p>
    <w:p w14:paraId="3B10444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Diagram D — particle arrangement</w:t>
      </w:r>
    </w:p>
    <w:p w14:paraId="13E7377C">
      <w:pPr>
        <w:spacing w:before="0" w:after="0" w:line="240" w:lineRule="auto"/>
      </w:pPr>
    </w:p>
    <w:p w14:paraId="4810901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12. In a reaction vessel, 4.00 g of hydrogen gas reacts completely with excess oxygen gas to produce water vapor at 100 °C and 1.00 atm.</w:t>
      </w:r>
    </w:p>
    <w:p w14:paraId="6D3D25DE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volume of water vapor is produced under these conditions? (Use R = 0.0821  L atm mol−1 K−1)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89FBFC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Diagram A — particle arrangement</w:t>
      </w:r>
    </w:p>
    <w:p w14:paraId="62F06F6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Diagram B — particle arrangement</w:t>
      </w:r>
    </w:p>
    <w:p w14:paraId="002C919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Diagram C — particle arrangement</w:t>
      </w:r>
    </w:p>
    <w:p w14:paraId="70FCAC0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Diagram D — particle arrangement</w:t>
      </w:r>
    </w:p>
    <w:p w14:paraId="280F4AE2">
      <w:pPr>
        <w:spacing w:before="0" w:after="0" w:line="240" w:lineRule="auto"/>
      </w:pPr>
    </w:p>
    <w:p w14:paraId="3FE119FD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13. Ammonia gas reacts with oxygen gas to produce nitrogen monoxide and water vapor.</w:t>
      </w:r>
    </w:p>
    <w:p w14:paraId="0546F48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If 10.0 L of ammonia gas reacts with 12.0 L of oxygen gas at the same temperature and pressure, what volume of nitrogen monoxide is produced?  (Assume all gases are ideal.)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E38132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8.00 L</w:t>
      </w:r>
    </w:p>
    <w:p w14:paraId="7CF6C4D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9.60 L</w:t>
      </w:r>
    </w:p>
    <w:p w14:paraId="31EDAC7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10.0 L</w:t>
      </w:r>
    </w:p>
    <w:p w14:paraId="1E8A25D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12.0 L</w:t>
      </w:r>
    </w:p>
    <w:p w14:paraId="4D22D472">
      <w:pPr>
        <w:spacing w:before="0" w:after="0" w:line="240" w:lineRule="auto"/>
      </w:pPr>
    </w:p>
    <w:p w14:paraId="4DEC2ABC">
      <w:pPr>
        <w:spacing w:before="280" w:after="80"/>
      </w:pPr>
      <w:r>
        <w:rPr>
          <w:rFonts w:ascii="Arial" w:hAnsi="Arial" w:eastAsia="霞鹜文楷 Medium"/>
          <w:b/>
          <w:sz w:val="24"/>
        </w:rPr>
        <w:t>考点 D: 成分分析 Composition Analysis</w:t>
      </w:r>
    </w:p>
    <w:p w14:paraId="2F9FE246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1. 掌握经验式和分子式的计算</w:t>
      </w:r>
    </w:p>
    <w:p w14:paraId="2C954058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Empirical formula (经验式): simplest whole-number ratio of atoms</w:t>
      </w:r>
    </w:p>
    <w:p w14:paraId="3EC71E28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Combustion analysis: C → CO₂, H → H₂O; mass of O/N found by difference</w:t>
      </w:r>
    </w:p>
    <w:p w14:paraId="51E3FC51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Steps: mass → moles → divide by smallest → multiply to whole numbers</w:t>
      </w:r>
    </w:p>
    <w:p w14:paraId="4AB64497"/>
    <w:p w14:paraId="46B0CC4F">
      <w:pPr>
        <w:spacing w:before="8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1. A 2.50 g sample containing only C, H, O is burned, producing 5.71 g CO₂ and 2.34 g H₂O.</w:t>
      </w:r>
    </w:p>
    <w:p w14:paraId="2F19A322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(a) Calculate the mass of C and H in the sample.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3BDB2586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(b) Calculate the mass of O in the sample.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23440CBF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(c) Determine the empirical formula. (C=12.01, H=1.008, O=16.00)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57934477">
      <w:pPr>
        <w:spacing w:before="0" w:after="0" w:line="240" w:lineRule="auto"/>
      </w:pPr>
    </w:p>
    <w:p w14:paraId="673A4BFD">
      <w:pPr>
        <w:spacing w:before="80" w:after="40" w:line="360" w:lineRule="auto"/>
      </w:pPr>
      <w:r>
        <w:rPr>
          <w:rFonts w:ascii="Arial" w:hAnsi="Arial" w:eastAsia="霞鹜文楷 Medium"/>
          <w:b w:val="0"/>
          <w:sz w:val="22"/>
        </w:rPr>
        <w:t>2. A compound of Mn and Cl is prepared.</w:t>
      </w:r>
    </w:p>
    <w:p w14:paraId="0A964B3B">
      <w:pPr>
        <w:spacing w:before="80" w:after="40" w:line="360" w:lineRule="auto"/>
      </w:pPr>
      <w:r>
        <w:rPr>
          <w:rFonts w:ascii="Arial" w:hAnsi="Arial" w:eastAsia="霞鹜文楷 Medium"/>
          <w:b w:val="0"/>
          <w:sz w:val="22"/>
        </w:rPr>
        <w:t>Data: empty beaker = 60.169 g; beaker+Mn = 61.262 g; beaker+MnxCly = 62.673 g. (Mn=54.94, Cl=35.45)</w:t>
      </w:r>
    </w:p>
    <w:p w14:paraId="4EADADB9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(a) Calculate masses of Mn and Cl.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32E93FC6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(b) Determine the empirical formula.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40428317">
      <w:pPr>
        <w:spacing w:before="0" w:after="0" w:line="240" w:lineRule="auto"/>
      </w:pPr>
    </w:p>
    <w:p w14:paraId="22D6C9C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1. A scientist is examining a liquid mixture that contains water, ethanol, and dissolved sodium chloride.</w:t>
      </w:r>
    </w:p>
    <w:p w14:paraId="0CFD672D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The mixture appears uniform to the eye and shows identical properties when analyzed in various parts.</w:t>
      </w:r>
    </w:p>
    <w:p w14:paraId="455B987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of the following statements best describes this sample?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05ACB8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The sample is a homogeneous mixture because the components are mixed at the molecular level and are uniformly distributed.</w:t>
      </w:r>
    </w:p>
    <w:p w14:paraId="4EDCEF1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sample is a heterogeneous mixture because the dissolved sodium chloride forms distinct phases in the solution.</w:t>
      </w:r>
    </w:p>
    <w:p w14:paraId="4F2644E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sample is a pure substance because the components combine chemically to form a new formula unit.</w:t>
      </w:r>
    </w:p>
    <w:p w14:paraId="57BE52E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sample consists of distinct microscopic regions of water and ethanol that do not fully intermix, making it non-uniform at the molecular level.</w:t>
      </w:r>
    </w:p>
    <w:p w14:paraId="4FB68A23">
      <w:pPr>
        <w:spacing w:before="0" w:after="0" w:line="240" w:lineRule="auto"/>
      </w:pPr>
    </w:p>
    <w:p w14:paraId="1D50D44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2. Which of the following correctly identifies the molecular arrangement in a heterogeneous mixture?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6C5D31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All particles are identical and evenly spaced.</w:t>
      </w:r>
    </w:p>
    <w:p w14:paraId="66C0569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Different types of particles are evenly mixed at the molecular level.</w:t>
      </w:r>
    </w:p>
    <w:p w14:paraId="56954C6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Different types of particles are grouped into distinct regions.</w:t>
      </w:r>
    </w:p>
    <w:p w14:paraId="6B5CB1D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particles are chemically bonded, forming uniform molecular structures.</w:t>
      </w:r>
    </w:p>
    <w:p w14:paraId="220A9550">
      <w:pPr>
        <w:spacing w:before="0" w:after="0" w:line="240" w:lineRule="auto"/>
      </w:pPr>
    </w:p>
    <w:p w14:paraId="50D18BE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A compound contains a compound 39% sulfur, 58.6 % oxygen and the remainder is hydrogen.</w:t>
      </w:r>
    </w:p>
    <w:p w14:paraId="3F60FF6C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is the empirical formula of the compound?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EB628E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SOH</w:t>
      </w:r>
    </w:p>
    <w:p w14:paraId="618C771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SO H 3</w:t>
      </w:r>
    </w:p>
    <w:p w14:paraId="0035F0B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SO H 3 2</w:t>
      </w:r>
    </w:p>
    <w:p w14:paraId="4618160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S O H</w:t>
      </w:r>
    </w:p>
    <w:p w14:paraId="7994B8EC">
      <w:pPr>
        <w:spacing w:before="0" w:after="0" w:line="240" w:lineRule="auto"/>
      </w:pPr>
    </w:p>
    <w:p w14:paraId="04368812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4. The chemical formula of the fertiliser ammonium nitrate is (NH₄NO₃).</w:t>
      </w:r>
    </w:p>
    <w:p w14:paraId="752571FF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is the mass of nitrogen in 23.15 g sample of ammonium nitrate?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627D62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17.49g</w:t>
      </w:r>
    </w:p>
    <w:p w14:paraId="5AC1964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34.99g</w:t>
      </w:r>
    </w:p>
    <w:p w14:paraId="049D23B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8.10 g</w:t>
      </w:r>
    </w:p>
    <w:p w14:paraId="78FDB1B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4.05 g</w:t>
      </w:r>
    </w:p>
    <w:p w14:paraId="7B3B3853">
      <w:pPr>
        <w:spacing w:before="0" w:after="0" w:line="240" w:lineRule="auto"/>
      </w:pPr>
    </w:p>
    <w:p w14:paraId="5888D3FE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5. Which masses of carbon and hydrogen respectively would be the same as the mass of carbon and hydrogen in a pure sample of butene, C₄H₈?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631A5C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48 g, 10 g</w:t>
      </w:r>
    </w:p>
    <w:p w14:paraId="5418C12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60 g, 12 g</w:t>
      </w:r>
    </w:p>
    <w:p w14:paraId="75127EB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84 g, 12 g</w:t>
      </w:r>
    </w:p>
    <w:p w14:paraId="33D7CA1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72 g, 12 g</w:t>
      </w:r>
    </w:p>
    <w:p w14:paraId="371A4976">
      <w:pPr>
        <w:spacing w:before="0" w:after="0" w:line="240" w:lineRule="auto"/>
      </w:pPr>
    </w:p>
    <w:p w14:paraId="32D53634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6. Consider the chemical compound H₂S.</w:t>
      </w:r>
    </w:p>
    <w:p w14:paraId="0CBEE7F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According to the Law of Definite Proportions, which of the following statements is true?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8B188E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The mass ratio of hydrogen to sulfur in H₂S can vary depending on the source of the compound.</w:t>
      </w:r>
    </w:p>
    <w:p w14:paraId="16E70002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The mass ratio of hydrogen to sulfur in H₂S is always the same, regardless of the sample.</w:t>
      </w:r>
    </w:p>
    <w:p w14:paraId="758E9F08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The mass ratio of hydrogen to sulfur in H₂S is determined by the reaction conditions used to produce the compound.</w:t>
      </w:r>
    </w:p>
    <w:p w14:paraId="1698CEFA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The Law of Definite Proportions does not apply to the compound H₂S.</w:t>
      </w:r>
    </w:p>
    <w:p w14:paraId="20F77022">
      <w:pPr>
        <w:spacing w:before="0" w:after="0" w:line="240" w:lineRule="auto"/>
      </w:pPr>
    </w:p>
    <w:p w14:paraId="68F13551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7. A compound has the composition by mass: H, 5.00%;    N, 35.00%;   O, 60.00%.</w:t>
      </w:r>
    </w:p>
    <w:p w14:paraId="780438B1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compound has this composition?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117B8C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HNO 3</w:t>
      </w:r>
    </w:p>
    <w:p w14:paraId="1CFC9E2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NH NO 4 3</w:t>
      </w:r>
    </w:p>
    <w:p w14:paraId="3CECE74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HNO 2</w:t>
      </w:r>
    </w:p>
    <w:p w14:paraId="776B2D3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NH OH 2</w:t>
      </w:r>
    </w:p>
    <w:p w14:paraId="09D32303">
      <w:pPr>
        <w:spacing w:before="0" w:after="0" w:line="240" w:lineRule="auto"/>
      </w:pPr>
    </w:p>
    <w:p w14:paraId="7804175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8. A 6.2 g sample of a mixture containing magnesium chloride and sodium bromide is found to contain 0.45 g of magnesium.</w:t>
      </w:r>
    </w:p>
    <w:p w14:paraId="7F74DA08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Assuming no other sources of magnesium in the sample, what is the mass percent of MgCl₂ in the mixture?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99B528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10.3%</w:t>
      </w:r>
    </w:p>
    <w:p w14:paraId="2FECE7C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28.5%</w:t>
      </w:r>
    </w:p>
    <w:p w14:paraId="428804F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17.6%</w:t>
      </w:r>
    </w:p>
    <w:p w14:paraId="5CFE98C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34.5%</w:t>
      </w:r>
    </w:p>
    <w:p w14:paraId="33EEA010">
      <w:pPr>
        <w:spacing w:before="0" w:after="0" w:line="240" w:lineRule="auto"/>
      </w:pPr>
    </w:p>
    <w:p w14:paraId="5F48CACA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9. A mixture of calcium carbonate and barium sulfate contains 30.0% of calcium carbonate.</w:t>
      </w:r>
    </w:p>
    <w:p w14:paraId="001F438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If the mixture contains 1.20 g of calcium, what is the total mass of the mixture?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73825B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4.00 g</w:t>
      </w:r>
    </w:p>
    <w:p w14:paraId="05856A4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6.00 g</w:t>
      </w:r>
    </w:p>
    <w:p w14:paraId="0F332AA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9.99 g</w:t>
      </w:r>
    </w:p>
    <w:p w14:paraId="65BCF5D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12.00 g</w:t>
      </w:r>
    </w:p>
    <w:p w14:paraId="45E0717F">
      <w:pPr>
        <w:spacing w:before="0" w:after="0" w:line="240" w:lineRule="auto"/>
      </w:pPr>
    </w:p>
    <w:p w14:paraId="47891C9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10. A 25.00 mL aliquot of hydrochloric acid was titrated with 0.225 M NaOH solution.</w:t>
      </w:r>
    </w:p>
    <w:p w14:paraId="3FF9EE3D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It took 36.20 mL of sodium hydroxide to neutralize the hydrochloric acid.</w:t>
      </w:r>
    </w:p>
    <w:p w14:paraId="02D5492D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was the molarity of the hydrochloric acid?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3588274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1.55 × 10⁻⁴ M</w:t>
      </w:r>
    </w:p>
    <w:p w14:paraId="77C631A4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3.26 × 10⁻⁴ M</w:t>
      </w:r>
    </w:p>
    <w:p w14:paraId="57E48C3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0.155 M</w:t>
      </w:r>
    </w:p>
    <w:p w14:paraId="4ACAE06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0.326 M</w:t>
      </w:r>
    </w:p>
    <w:p w14:paraId="465E7CC5">
      <w:pPr>
        <w:spacing w:before="0" w:after="0" w:line="240" w:lineRule="auto"/>
      </w:pPr>
    </w:p>
    <w:p w14:paraId="3EE645B2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11. A sample of sodium hydroxide is dissolved in 250 mL of distilled water. 25.0 mL of this solution requires 15.0 mL of 2.00 M sulfuric acid to achieve complete neutralization. 2NaOH + H₂SO₄ → Na₂SO₄ + 2H₂O What is the mass of sodium hydroxide dissolved in 250 mL of distilled water?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81FFD8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1.20 g</w:t>
      </w:r>
    </w:p>
    <w:p w14:paraId="01B8381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12.0 g</w:t>
      </w:r>
    </w:p>
    <w:p w14:paraId="1B13FE5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2.40 g</w:t>
      </w:r>
    </w:p>
    <w:p w14:paraId="5FCCABD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24.0 g</w:t>
      </w:r>
    </w:p>
    <w:p w14:paraId="5E1A26CF">
      <w:pPr>
        <w:spacing w:before="0" w:after="0" w:line="240" w:lineRule="auto"/>
      </w:pPr>
    </w:p>
    <w:p w14:paraId="1C39ABAD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12. 100 mL of a sodium carbonate solution, Na₂CO₃ (aq), of unknown concentration is reacted with excess calcium chloride solution, CaCl₂ (aq).</w:t>
      </w:r>
    </w:p>
    <w:p w14:paraId="6125CF71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Na₂CO₃ (aq) + CaCl₂ (aq) → 2NaCl (aq) + CaCO₃ (s) The resulting calcium carbonate precipitate, CaCO₃ (s), is filtered and dried.</w:t>
      </w:r>
    </w:p>
    <w:p w14:paraId="57E8783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The following data is recorded.</w:t>
      </w:r>
    </w:p>
    <w:p w14:paraId="11CD1E65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Mass of filter paper0.77 gMass of filter paper + CaCO₃ precipitate1.94 g What is the molarity of the Na₂CO₃ (aq) solution?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1F5C72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0.0117 M</w:t>
      </w:r>
    </w:p>
    <w:p w14:paraId="021E8DA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0.0769 M</w:t>
      </w:r>
    </w:p>
    <w:p w14:paraId="55A15B3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0.117 M</w:t>
      </w:r>
    </w:p>
    <w:p w14:paraId="7C7D9C2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0.194 M</w:t>
      </w:r>
    </w:p>
    <w:p w14:paraId="1725E097">
      <w:pPr>
        <w:spacing w:before="0" w:after="0" w:line="240" w:lineRule="auto"/>
      </w:pPr>
    </w:p>
    <w:p w14:paraId="46B5B2C1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13. A 50.00 mL sample of H₂SO₄ is titrated with 0.150 M NaOH.</w:t>
      </w:r>
    </w:p>
    <w:p w14:paraId="5462DE23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It takes 45.00 mL of the sodium hydroxide solution to reach the equivalence point.  H₂SO₄ + 2NaOH → Na₂SO₄ + 2H₂O What is the molarity of the H₂SO₄ solution?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24FA8F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0.0675 M</w:t>
      </w:r>
    </w:p>
    <w:p w14:paraId="643798F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0.135 M</w:t>
      </w:r>
    </w:p>
    <w:p w14:paraId="69DB5D3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0.150 M</w:t>
      </w:r>
    </w:p>
    <w:p w14:paraId="1124D5C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0.300 M</w:t>
      </w:r>
    </w:p>
    <w:p w14:paraId="22C510AF">
      <w:pPr>
        <w:spacing w:before="0" w:after="0" w:line="240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霞鹜文楷 Medium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霞鹜文楷 Medium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霞鹜文楷 Medium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C6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霞鹜文楷 Medium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霞鹜文楷 Mediu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霞鹜文楷 Medium" w:asciiTheme="majorHAnsi" w:hAnsiTheme="majorHAnsi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霞鹜文楷 Medium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霞鹜文楷 Medium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霞鹜文楷 Medium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霞鹜文楷 Medium" w:asciiTheme="majorHAnsi" w:hAnsiTheme="majorHAnsi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霞鹜文楷 Medium" w:asciiTheme="majorHAnsi" w:hAnsiTheme="majorHAnsi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霞鹜文楷 Medium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霞鹜文楷 Medium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霞鹜文楷 Medium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霞鹜文楷 Mediu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eastAsia="霞鹜文楷 Medium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eastAsia="霞鹜文楷 Medium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霞鹜文楷 Mediu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霞鹜文楷 Medium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霞鹜文楷 Medium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霞鹜文楷 Medium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eastAsia="霞鹜文楷 Medium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eastAsia="霞鹜文楷 Medium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 w:eastAsia="霞鹜文楷 Medium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霞鹜文楷 Medium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霞鹜文楷 Medium" w:asciiTheme="majorHAnsi" w:hAnsiTheme="majorHAnsi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霞鹜文楷 Medium" w:asciiTheme="majorHAnsi" w:hAnsiTheme="majorHAnsi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eastAsia="霞鹜文楷 Medium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霞鹜文楷 Medium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eastAsia="霞鹜文楷 Medium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880</Words>
  <Characters>3216</Characters>
  <Lines>0</Lines>
  <Paragraphs>0</Paragraphs>
  <TotalTime>2</TotalTime>
  <ScaleCrop>false</ScaleCrop>
  <LinksUpToDate>false</LinksUpToDate>
  <CharactersWithSpaces>3967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丁应豪</cp:lastModifiedBy>
  <dcterms:modified xsi:type="dcterms:W3CDTF">2026-09-26T02:34:38Z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2A038D692B854CEF901C0F75B2E441CA_12</vt:lpwstr>
  </property>
</Properties>
</file>